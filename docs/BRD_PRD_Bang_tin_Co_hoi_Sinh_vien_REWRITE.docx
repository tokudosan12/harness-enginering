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920"/>
        <w:jc w:val="center"/>
      </w:pPr>
      <w:bookmarkStart w:id="0" w:name="_GoBack"/>
      <w:bookmarkEnd w:id="0"/>
      <w:r>
        <w:rPr>
          <w:b/>
          <w:i w:val="0"/>
          <w:color w:val="2E74B5"/>
          <w:sz w:val="60"/>
        </w:rPr>
        <w:t>BRD &amp; PRD</w:t>
      </w:r>
    </w:p>
    <w:p>
      <w:pPr>
        <w:jc w:val="center"/>
      </w:pPr>
      <w:r>
        <w:rPr>
          <w:b/>
          <w:i w:val="0"/>
          <w:color w:val="1F2937"/>
          <w:sz w:val="48"/>
        </w:rPr>
        <w:t>Student Opportunity Hub</w:t>
      </w:r>
    </w:p>
    <w:p>
      <w:pPr>
        <w:jc w:val="center"/>
      </w:pPr>
      <w:r>
        <w:rPr>
          <w:b w:val="0"/>
          <w:i w:val="0"/>
          <w:color w:val="6B7280"/>
          <w:sz w:val="30"/>
        </w:rPr>
        <w:t>Bảng tin Cơ hội Sinh viên</w:t>
      </w:r>
    </w:p>
    <w:p/>
    <w:tbl>
      <w:tblPr>
        <w:tblStyle w:val="35"/>
        <w:tblW w:w="0" w:type="auto"/>
        <w:jc w:val="center"/>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Layout w:type="fixed"/>
        <w:tblCellMar>
          <w:top w:w="0" w:type="dxa"/>
          <w:left w:w="108" w:type="dxa"/>
          <w:bottom w:w="0" w:type="dxa"/>
          <w:right w:w="108" w:type="dxa"/>
        </w:tblCellMar>
      </w:tblPr>
      <w:tblGrid>
        <w:gridCol w:w="4680"/>
        <w:gridCol w:w="4680"/>
      </w:tblGrid>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tblHeader/>
          <w:jc w:val="center"/>
        </w:trPr>
        <w:tc>
          <w:tcPr>
            <w:tcW w:w="2592" w:type="dxa"/>
            <w:shd w:val="clear" w:color="auto" w:fill="E8EEF5"/>
            <w:tcMar>
              <w:top w:w="80" w:type="dxa"/>
              <w:left w:w="120" w:type="dxa"/>
              <w:bottom w:w="80" w:type="dxa"/>
              <w:right w:w="120" w:type="dxa"/>
            </w:tcMar>
            <w:vAlign w:val="center"/>
          </w:tcPr>
          <w:p>
            <w:pPr>
              <w:spacing w:after="0"/>
            </w:pPr>
            <w:r>
              <w:rPr>
                <w:b/>
                <w:i w:val="0"/>
                <w:color w:val="1F2937"/>
                <w:sz w:val="20"/>
              </w:rPr>
              <w:t>Thông tin</w:t>
            </w:r>
          </w:p>
        </w:tc>
        <w:tc>
          <w:tcPr>
            <w:tcW w:w="6768" w:type="dxa"/>
            <w:shd w:val="clear" w:color="auto" w:fill="E8EEF5"/>
            <w:tcMar>
              <w:top w:w="80" w:type="dxa"/>
              <w:left w:w="120" w:type="dxa"/>
              <w:bottom w:w="80" w:type="dxa"/>
              <w:right w:w="120" w:type="dxa"/>
            </w:tcMar>
            <w:vAlign w:val="center"/>
          </w:tcPr>
          <w:p>
            <w:pPr>
              <w:spacing w:after="0"/>
            </w:pPr>
            <w:r>
              <w:rPr>
                <w:b/>
                <w:i w:val="0"/>
                <w:color w:val="1F2937"/>
                <w:sz w:val="20"/>
              </w:rPr>
              <w:t>Nội dung</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592" w:type="dxa"/>
            <w:tcMar>
              <w:top w:w="80" w:type="dxa"/>
              <w:left w:w="120" w:type="dxa"/>
              <w:bottom w:w="80" w:type="dxa"/>
              <w:right w:w="120" w:type="dxa"/>
            </w:tcMar>
            <w:vAlign w:val="center"/>
          </w:tcPr>
          <w:p>
            <w:pPr>
              <w:spacing w:after="0"/>
            </w:pPr>
            <w:r>
              <w:rPr>
                <w:b w:val="0"/>
                <w:i w:val="0"/>
                <w:color w:val="1F2937"/>
                <w:sz w:val="20"/>
              </w:rPr>
              <w:t>Loại tài liệu</w:t>
            </w:r>
          </w:p>
        </w:tc>
        <w:tc>
          <w:tcPr>
            <w:tcW w:w="6768" w:type="dxa"/>
            <w:tcMar>
              <w:top w:w="80" w:type="dxa"/>
              <w:left w:w="120" w:type="dxa"/>
              <w:bottom w:w="80" w:type="dxa"/>
              <w:right w:w="120" w:type="dxa"/>
            </w:tcMar>
            <w:vAlign w:val="center"/>
          </w:tcPr>
          <w:p>
            <w:pPr>
              <w:spacing w:after="0"/>
            </w:pPr>
            <w:r>
              <w:rPr>
                <w:b w:val="0"/>
                <w:i w:val="0"/>
                <w:color w:val="1F2937"/>
                <w:sz w:val="20"/>
              </w:rPr>
              <w:t>Business Requirements Document + Product Requirements Document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592" w:type="dxa"/>
            <w:tcMar>
              <w:top w:w="80" w:type="dxa"/>
              <w:left w:w="120" w:type="dxa"/>
              <w:bottom w:w="80" w:type="dxa"/>
              <w:right w:w="120" w:type="dxa"/>
            </w:tcMar>
            <w:vAlign w:val="center"/>
          </w:tcPr>
          <w:p>
            <w:pPr>
              <w:spacing w:after="0"/>
            </w:pPr>
            <w:r>
              <w:rPr>
                <w:b w:val="0"/>
                <w:i w:val="0"/>
                <w:color w:val="1F2937"/>
                <w:sz w:val="20"/>
              </w:rPr>
              <w:t>Phiên bản</w:t>
            </w:r>
          </w:p>
        </w:tc>
        <w:tc>
          <w:tcPr>
            <w:tcW w:w="6768" w:type="dxa"/>
            <w:tcMar>
              <w:top w:w="80" w:type="dxa"/>
              <w:left w:w="120" w:type="dxa"/>
              <w:bottom w:w="80" w:type="dxa"/>
              <w:right w:w="120" w:type="dxa"/>
            </w:tcMar>
            <w:vAlign w:val="center"/>
          </w:tcPr>
          <w:p>
            <w:pPr>
              <w:spacing w:after="0"/>
            </w:pPr>
            <w:r>
              <w:rPr>
                <w:b w:val="0"/>
                <w:i w:val="0"/>
                <w:color w:val="1F2937"/>
                <w:sz w:val="20"/>
              </w:rPr>
              <w:t>1.1 - Bản làm lại, chuẩn hóa cấu trúc</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592" w:type="dxa"/>
            <w:tcMar>
              <w:top w:w="80" w:type="dxa"/>
              <w:left w:w="120" w:type="dxa"/>
              <w:bottom w:w="80" w:type="dxa"/>
              <w:right w:w="120" w:type="dxa"/>
            </w:tcMar>
            <w:vAlign w:val="center"/>
          </w:tcPr>
          <w:p>
            <w:pPr>
              <w:spacing w:after="0"/>
            </w:pPr>
            <w:r>
              <w:rPr>
                <w:b w:val="0"/>
                <w:i w:val="0"/>
                <w:color w:val="1F2937"/>
                <w:sz w:val="20"/>
              </w:rPr>
              <w:t>Ngày</w:t>
            </w:r>
          </w:p>
        </w:tc>
        <w:tc>
          <w:tcPr>
            <w:tcW w:w="6768" w:type="dxa"/>
            <w:tcMar>
              <w:top w:w="80" w:type="dxa"/>
              <w:left w:w="120" w:type="dxa"/>
              <w:bottom w:w="80" w:type="dxa"/>
              <w:right w:w="120" w:type="dxa"/>
            </w:tcMar>
            <w:vAlign w:val="center"/>
          </w:tcPr>
          <w:p>
            <w:pPr>
              <w:spacing w:after="0"/>
            </w:pPr>
            <w:r>
              <w:rPr>
                <w:b w:val="0"/>
                <w:i w:val="0"/>
                <w:color w:val="1F2937"/>
                <w:sz w:val="20"/>
              </w:rPr>
              <w:t>16/07/2026</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592" w:type="dxa"/>
            <w:tcMar>
              <w:top w:w="80" w:type="dxa"/>
              <w:left w:w="120" w:type="dxa"/>
              <w:bottom w:w="80" w:type="dxa"/>
              <w:right w:w="120" w:type="dxa"/>
            </w:tcMar>
            <w:vAlign w:val="center"/>
          </w:tcPr>
          <w:p>
            <w:pPr>
              <w:spacing w:after="0"/>
            </w:pPr>
            <w:r>
              <w:rPr>
                <w:b w:val="0"/>
                <w:i w:val="0"/>
                <w:color w:val="1F2937"/>
                <w:sz w:val="20"/>
              </w:rPr>
              <w:t>Phạm vi</w:t>
            </w:r>
          </w:p>
        </w:tc>
        <w:tc>
          <w:tcPr>
            <w:tcW w:w="6768" w:type="dxa"/>
            <w:tcMar>
              <w:top w:w="80" w:type="dxa"/>
              <w:left w:w="120" w:type="dxa"/>
              <w:bottom w:w="80" w:type="dxa"/>
              <w:right w:w="120" w:type="dxa"/>
            </w:tcMar>
            <w:vAlign w:val="center"/>
          </w:tcPr>
          <w:p>
            <w:pPr>
              <w:spacing w:after="0"/>
            </w:pPr>
            <w:r>
              <w:rPr>
                <w:b w:val="0"/>
                <w:i w:val="0"/>
                <w:color w:val="1F2937"/>
                <w:sz w:val="20"/>
              </w:rPr>
              <w:t>Web responsive MVP cho bảng tin cơ hội sinh viên</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592" w:type="dxa"/>
            <w:tcMar>
              <w:top w:w="80" w:type="dxa"/>
              <w:left w:w="120" w:type="dxa"/>
              <w:bottom w:w="80" w:type="dxa"/>
              <w:right w:w="120" w:type="dxa"/>
            </w:tcMar>
            <w:vAlign w:val="center"/>
          </w:tcPr>
          <w:p>
            <w:pPr>
              <w:spacing w:after="0"/>
            </w:pPr>
            <w:r>
              <w:rPr>
                <w:b w:val="0"/>
                <w:i w:val="0"/>
                <w:color w:val="1F2937"/>
                <w:sz w:val="20"/>
              </w:rPr>
              <w:t>Đối tượng sử dụng</w:t>
            </w:r>
          </w:p>
        </w:tc>
        <w:tc>
          <w:tcPr>
            <w:tcW w:w="6768" w:type="dxa"/>
            <w:tcMar>
              <w:top w:w="80" w:type="dxa"/>
              <w:left w:w="120" w:type="dxa"/>
              <w:bottom w:w="80" w:type="dxa"/>
              <w:right w:w="120" w:type="dxa"/>
            </w:tcMar>
            <w:vAlign w:val="center"/>
          </w:tcPr>
          <w:p>
            <w:pPr>
              <w:spacing w:after="0"/>
            </w:pPr>
            <w:r>
              <w:rPr>
                <w:b w:val="0"/>
                <w:i w:val="0"/>
                <w:color w:val="1F2937"/>
                <w:sz w:val="20"/>
              </w:rPr>
              <w:t>Nhà trường, Product Owner, Business Analyst, UX/UI, kỹ thuật, QA và đối tác</w:t>
            </w:r>
          </w:p>
        </w:tc>
      </w:tr>
    </w:tbl>
    <w:p>
      <w:r>
        <w:br w:type="page"/>
      </w:r>
    </w:p>
    <w:p>
      <w:pPr>
        <w:spacing w:before="160" w:after="60"/>
      </w:pPr>
      <w:r>
        <w:rPr>
          <w:b/>
          <w:i w:val="0"/>
          <w:color w:val="2E74B5"/>
          <w:sz w:val="44"/>
        </w:rPr>
        <w:t>Mục lục tóm tắt</w:t>
      </w:r>
    </w:p>
    <w:p>
      <w:pPr>
        <w:pStyle w:val="23"/>
      </w:pPr>
      <w:r>
        <w:t>1. Executive Summary</w:t>
      </w:r>
    </w:p>
    <w:p>
      <w:pPr>
        <w:pStyle w:val="23"/>
      </w:pPr>
      <w:r>
        <w:t>2. Business Requirements Document (BRD)</w:t>
      </w:r>
    </w:p>
    <w:p>
      <w:pPr>
        <w:pStyle w:val="23"/>
      </w:pPr>
      <w:r>
        <w:t>3. Product Requirements Document (PRD)</w:t>
      </w:r>
    </w:p>
    <w:p>
      <w:pPr>
        <w:pStyle w:val="23"/>
      </w:pPr>
      <w:r>
        <w:t>4. Non-Functional Requirements</w:t>
      </w:r>
    </w:p>
    <w:p>
      <w:pPr>
        <w:pStyle w:val="23"/>
      </w:pPr>
      <w:r>
        <w:t>5. Data Model, Roadmap and Traceability</w:t>
      </w:r>
    </w:p>
    <w:p>
      <w:pPr>
        <w:pStyle w:val="23"/>
      </w:pPr>
      <w:r>
        <w:t>6. Open Questions and Approval</w:t>
      </w:r>
    </w:p>
    <w:p>
      <w:pPr>
        <w:spacing w:before="160" w:after="60"/>
      </w:pPr>
      <w:r>
        <w:rPr>
          <w:b/>
          <w:i w:val="0"/>
          <w:color w:val="2E74B5"/>
          <w:sz w:val="44"/>
        </w:rPr>
        <w:t>1. Executive Summary</w:t>
      </w:r>
    </w:p>
    <w:p>
      <w:r>
        <w:t>Student Opportunity Hub là bảng tin điện tử tập trung các cơ hội dành cho sinh viên: thực tập, việc làm tại startup, cuộc thi đổi mới sáng tạo, hackathon, học bổng, quỹ đầu tư và chương trình ươm tạo. Sản phẩm giúp sinh viên tìm đúng cơ hội nhanh hơn, không bỏ lỡ hạn, đồng thời giúp nhà trường và đối tác kiểm soát chất lượng nội dung, quy trình kiểm duyệt và hiệu quả tiếp cận.</w:t>
      </w:r>
    </w:p>
    <w:p>
      <w:r>
        <w:t>MVP tập trung vào bốn năng lực cốt lõi: bảng tin công khai có tìm kiếm/lọc; tài khoản sinh viên với lưu và nhắc hạn; cổng đăng bài cho đối tác; hàng đợi kiểm duyệt, vòng đời bài đăng, dashboard và nhật ký vận hành.</w:t>
      </w:r>
    </w:p>
    <w:tbl>
      <w:tblPr>
        <w:tblStyle w:val="35"/>
        <w:tblW w:w="0" w:type="auto"/>
        <w:jc w:val="center"/>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Layout w:type="fixed"/>
        <w:tblCellMar>
          <w:top w:w="0" w:type="dxa"/>
          <w:left w:w="108" w:type="dxa"/>
          <w:bottom w:w="0" w:type="dxa"/>
          <w:right w:w="108" w:type="dxa"/>
        </w:tblCellMar>
      </w:tblPr>
      <w:tblGrid>
        <w:gridCol w:w="4680"/>
        <w:gridCol w:w="4680"/>
      </w:tblGrid>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tblHeader/>
          <w:jc w:val="center"/>
        </w:trPr>
        <w:tc>
          <w:tcPr>
            <w:tcW w:w="2304" w:type="dxa"/>
            <w:shd w:val="clear" w:color="auto" w:fill="E8EEF5"/>
            <w:tcMar>
              <w:top w:w="80" w:type="dxa"/>
              <w:left w:w="120" w:type="dxa"/>
              <w:bottom w:w="80" w:type="dxa"/>
              <w:right w:w="120" w:type="dxa"/>
            </w:tcMar>
            <w:vAlign w:val="center"/>
          </w:tcPr>
          <w:p>
            <w:pPr>
              <w:spacing w:after="0"/>
            </w:pPr>
            <w:r>
              <w:rPr>
                <w:b/>
                <w:i w:val="0"/>
                <w:color w:val="1F2937"/>
                <w:sz w:val="18"/>
              </w:rPr>
              <w:t>Kết luận chính</w:t>
            </w:r>
          </w:p>
        </w:tc>
        <w:tc>
          <w:tcPr>
            <w:tcW w:w="7056" w:type="dxa"/>
            <w:shd w:val="clear" w:color="auto" w:fill="E8EEF5"/>
            <w:tcMar>
              <w:top w:w="80" w:type="dxa"/>
              <w:left w:w="120" w:type="dxa"/>
              <w:bottom w:w="80" w:type="dxa"/>
              <w:right w:w="120" w:type="dxa"/>
            </w:tcMar>
            <w:vAlign w:val="center"/>
          </w:tcPr>
          <w:p>
            <w:pPr>
              <w:spacing w:after="0"/>
            </w:pPr>
            <w:r>
              <w:rPr>
                <w:b/>
                <w:i w:val="0"/>
                <w:color w:val="1F2937"/>
                <w:sz w:val="18"/>
              </w:rPr>
              <w:t>Nội dung</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304" w:type="dxa"/>
            <w:tcMar>
              <w:top w:w="80" w:type="dxa"/>
              <w:left w:w="120" w:type="dxa"/>
              <w:bottom w:w="80" w:type="dxa"/>
              <w:right w:w="120" w:type="dxa"/>
            </w:tcMar>
            <w:vAlign w:val="center"/>
          </w:tcPr>
          <w:p>
            <w:pPr>
              <w:spacing w:after="0"/>
            </w:pPr>
            <w:r>
              <w:rPr>
                <w:b w:val="0"/>
                <w:i w:val="0"/>
                <w:color w:val="1F2937"/>
                <w:sz w:val="18"/>
              </w:rPr>
              <w:t>Vấn đề</w:t>
            </w:r>
          </w:p>
        </w:tc>
        <w:tc>
          <w:tcPr>
            <w:tcW w:w="7056" w:type="dxa"/>
            <w:tcMar>
              <w:top w:w="80" w:type="dxa"/>
              <w:left w:w="120" w:type="dxa"/>
              <w:bottom w:w="80" w:type="dxa"/>
              <w:right w:w="120" w:type="dxa"/>
            </w:tcMar>
            <w:vAlign w:val="center"/>
          </w:tcPr>
          <w:p>
            <w:pPr>
              <w:spacing w:after="0"/>
            </w:pPr>
            <w:r>
              <w:rPr>
                <w:b w:val="0"/>
                <w:i w:val="0"/>
                <w:color w:val="1F2937"/>
                <w:sz w:val="18"/>
              </w:rPr>
              <w:t>Thông tin cơ hội đang phân tán, thiếu chuẩn dữ liệu, khó xác minh và dễ hết hạn.</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304" w:type="dxa"/>
            <w:tcMar>
              <w:top w:w="80" w:type="dxa"/>
              <w:left w:w="120" w:type="dxa"/>
              <w:bottom w:w="80" w:type="dxa"/>
              <w:right w:w="120" w:type="dxa"/>
            </w:tcMar>
            <w:vAlign w:val="center"/>
          </w:tcPr>
          <w:p>
            <w:pPr>
              <w:spacing w:after="0"/>
            </w:pPr>
            <w:r>
              <w:rPr>
                <w:b w:val="0"/>
                <w:i w:val="0"/>
                <w:color w:val="1F2937"/>
                <w:sz w:val="18"/>
              </w:rPr>
              <w:t>Giá trị</w:t>
            </w:r>
          </w:p>
        </w:tc>
        <w:tc>
          <w:tcPr>
            <w:tcW w:w="7056" w:type="dxa"/>
            <w:tcMar>
              <w:top w:w="80" w:type="dxa"/>
              <w:left w:w="120" w:type="dxa"/>
              <w:bottom w:w="80" w:type="dxa"/>
              <w:right w:w="120" w:type="dxa"/>
            </w:tcMar>
            <w:vAlign w:val="center"/>
          </w:tcPr>
          <w:p>
            <w:pPr>
              <w:spacing w:after="0"/>
            </w:pPr>
            <w:r>
              <w:rPr>
                <w:b w:val="0"/>
                <w:i w:val="0"/>
                <w:color w:val="1F2937"/>
                <w:sz w:val="18"/>
              </w:rPr>
              <w:t>Một nguồn tập trung, có phân loại, kiểm duyệt, nhắc hạn và đo lường.</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304" w:type="dxa"/>
            <w:tcMar>
              <w:top w:w="80" w:type="dxa"/>
              <w:left w:w="120" w:type="dxa"/>
              <w:bottom w:w="80" w:type="dxa"/>
              <w:right w:w="120" w:type="dxa"/>
            </w:tcMar>
            <w:vAlign w:val="center"/>
          </w:tcPr>
          <w:p>
            <w:pPr>
              <w:spacing w:after="0"/>
            </w:pPr>
            <w:r>
              <w:rPr>
                <w:b w:val="0"/>
                <w:i w:val="0"/>
                <w:color w:val="1F2937"/>
                <w:sz w:val="18"/>
              </w:rPr>
              <w:t>Người dùng chính</w:t>
            </w:r>
          </w:p>
        </w:tc>
        <w:tc>
          <w:tcPr>
            <w:tcW w:w="7056" w:type="dxa"/>
            <w:tcMar>
              <w:top w:w="80" w:type="dxa"/>
              <w:left w:w="120" w:type="dxa"/>
              <w:bottom w:w="80" w:type="dxa"/>
              <w:right w:w="120" w:type="dxa"/>
            </w:tcMar>
            <w:vAlign w:val="center"/>
          </w:tcPr>
          <w:p>
            <w:pPr>
              <w:spacing w:after="0"/>
            </w:pPr>
            <w:r>
              <w:rPr>
                <w:b w:val="0"/>
                <w:i w:val="0"/>
                <w:color w:val="1F2937"/>
                <w:sz w:val="18"/>
              </w:rPr>
              <w:t>Sinh viên, đối tác đăng tin, kiểm duyệt viên, quản trị viên.</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304" w:type="dxa"/>
            <w:tcMar>
              <w:top w:w="80" w:type="dxa"/>
              <w:left w:w="120" w:type="dxa"/>
              <w:bottom w:w="80" w:type="dxa"/>
              <w:right w:w="120" w:type="dxa"/>
            </w:tcMar>
            <w:vAlign w:val="center"/>
          </w:tcPr>
          <w:p>
            <w:pPr>
              <w:spacing w:after="0"/>
            </w:pPr>
            <w:r>
              <w:rPr>
                <w:b w:val="0"/>
                <w:i w:val="0"/>
                <w:color w:val="1F2937"/>
                <w:sz w:val="18"/>
              </w:rPr>
              <w:t>Không làm trong MVP</w:t>
            </w:r>
          </w:p>
        </w:tc>
        <w:tc>
          <w:tcPr>
            <w:tcW w:w="7056" w:type="dxa"/>
            <w:tcMar>
              <w:top w:w="80" w:type="dxa"/>
              <w:left w:w="120" w:type="dxa"/>
              <w:bottom w:w="80" w:type="dxa"/>
              <w:right w:w="120" w:type="dxa"/>
            </w:tcMar>
            <w:vAlign w:val="center"/>
          </w:tcPr>
          <w:p>
            <w:pPr>
              <w:spacing w:after="0"/>
            </w:pPr>
            <w:r>
              <w:rPr>
                <w:b w:val="0"/>
                <w:i w:val="0"/>
                <w:color w:val="1F2937"/>
                <w:sz w:val="18"/>
              </w:rPr>
              <w:t>Nộp CV nội bộ, phỏng vấn, chấm ứng viên, thanh toán, app mobile native và crawler tự do.</w:t>
            </w:r>
          </w:p>
        </w:tc>
      </w:tr>
    </w:tbl>
    <w:p>
      <w:pPr>
        <w:spacing w:before="160" w:after="60"/>
      </w:pPr>
      <w:r>
        <w:rPr>
          <w:b/>
          <w:i w:val="0"/>
          <w:color w:val="2E74B5"/>
          <w:sz w:val="44"/>
        </w:rPr>
        <w:t>2. Business Requirements Document (BRD)</w:t>
      </w:r>
    </w:p>
    <w:p>
      <w:pPr>
        <w:pStyle w:val="2"/>
      </w:pPr>
      <w:r>
        <w:t>2.1 Problem Statement</w:t>
      </w:r>
    </w:p>
    <w:p>
      <w:r>
        <w:t>Thông tin cơ hội cho sinh viên hiện nằm rải rác trên website trường, fanpage, nhóm mạng xã hội, email, nền tảng tuyển dụng và kênh của tổ chức bên ngoài. Mỗi nguồn có độ tin cậy, trường dữ liệu và thời hạn khác nhau, khiến sinh viên phải tự theo dõi nhiều nơi và dễ phát hiện cơ hội khi đã gần hết hạn.</w:t>
      </w:r>
    </w:p>
    <w:p>
      <w:pPr>
        <w:pStyle w:val="23"/>
      </w:pPr>
      <w:r>
        <w:t>Thiếu một nguồn tập trung để tìm kiếm, so sánh và theo dõi cơ hội dành riêng cho sinh viên.</w:t>
      </w:r>
    </w:p>
    <w:p>
      <w:pPr>
        <w:pStyle w:val="23"/>
      </w:pPr>
      <w:r>
        <w:t>Thông tin có thể thiếu trường quan trọng, trùng lặp, hết hạn hoặc chưa được xác minh.</w:t>
      </w:r>
    </w:p>
    <w:p>
      <w:pPr>
        <w:pStyle w:val="23"/>
      </w:pPr>
      <w:r>
        <w:t>Sinh viên khó lọc theo lĩnh vực, kỹ năng, địa điểm, hình thức, đối tượng và thời hạn.</w:t>
      </w:r>
    </w:p>
    <w:p>
      <w:pPr>
        <w:pStyle w:val="23"/>
      </w:pPr>
      <w:r>
        <w:t>Nhà trường khó đo mức độ quan tâm, lượt tiếp cận và hiệu quả từng nhóm cơ hội.</w:t>
      </w:r>
    </w:p>
    <w:p>
      <w:pPr>
        <w:pStyle w:val="23"/>
      </w:pPr>
      <w:r>
        <w:t>Đối tác chưa có quy trình thống nhất để gửi, cập nhật và đóng thông tin.</w:t>
      </w:r>
    </w:p>
    <w:p>
      <w:pPr>
        <w:pStyle w:val="2"/>
      </w:pPr>
      <w:r>
        <w:t>2.2 Business Objectives</w:t>
      </w:r>
    </w:p>
    <w:tbl>
      <w:tblPr>
        <w:tblStyle w:val="35"/>
        <w:tblW w:w="0" w:type="auto"/>
        <w:jc w:val="center"/>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Layout w:type="fixed"/>
        <w:tblCellMar>
          <w:top w:w="0" w:type="dxa"/>
          <w:left w:w="108" w:type="dxa"/>
          <w:bottom w:w="0" w:type="dxa"/>
          <w:right w:w="108" w:type="dxa"/>
        </w:tblCellMar>
      </w:tblPr>
      <w:tblGrid>
        <w:gridCol w:w="3120"/>
        <w:gridCol w:w="3120"/>
        <w:gridCol w:w="3120"/>
      </w:tblGrid>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tblHeader/>
          <w:jc w:val="center"/>
        </w:trPr>
        <w:tc>
          <w:tcPr>
            <w:tcW w:w="1080" w:type="dxa"/>
            <w:shd w:val="clear" w:color="auto" w:fill="E8EEF5"/>
            <w:tcMar>
              <w:top w:w="80" w:type="dxa"/>
              <w:left w:w="120" w:type="dxa"/>
              <w:bottom w:w="80" w:type="dxa"/>
              <w:right w:w="120" w:type="dxa"/>
            </w:tcMar>
            <w:vAlign w:val="center"/>
          </w:tcPr>
          <w:p>
            <w:pPr>
              <w:spacing w:after="0"/>
            </w:pPr>
            <w:r>
              <w:rPr>
                <w:b/>
                <w:i w:val="0"/>
                <w:color w:val="1F2937"/>
                <w:sz w:val="17"/>
              </w:rPr>
              <w:t>Mã</w:t>
            </w:r>
          </w:p>
        </w:tc>
        <w:tc>
          <w:tcPr>
            <w:tcW w:w="3456" w:type="dxa"/>
            <w:shd w:val="clear" w:color="auto" w:fill="E8EEF5"/>
            <w:tcMar>
              <w:top w:w="80" w:type="dxa"/>
              <w:left w:w="120" w:type="dxa"/>
              <w:bottom w:w="80" w:type="dxa"/>
              <w:right w:w="120" w:type="dxa"/>
            </w:tcMar>
            <w:vAlign w:val="center"/>
          </w:tcPr>
          <w:p>
            <w:pPr>
              <w:spacing w:after="0"/>
            </w:pPr>
            <w:r>
              <w:rPr>
                <w:b/>
                <w:i w:val="0"/>
                <w:color w:val="1F2937"/>
                <w:sz w:val="17"/>
              </w:rPr>
              <w:t>Mục tiêu</w:t>
            </w:r>
          </w:p>
        </w:tc>
        <w:tc>
          <w:tcPr>
            <w:tcW w:w="4824" w:type="dxa"/>
            <w:shd w:val="clear" w:color="auto" w:fill="E8EEF5"/>
            <w:tcMar>
              <w:top w:w="80" w:type="dxa"/>
              <w:left w:w="120" w:type="dxa"/>
              <w:bottom w:w="80" w:type="dxa"/>
              <w:right w:w="120" w:type="dxa"/>
            </w:tcMar>
            <w:vAlign w:val="center"/>
          </w:tcPr>
          <w:p>
            <w:pPr>
              <w:spacing w:after="0"/>
            </w:pPr>
            <w:r>
              <w:rPr>
                <w:b/>
                <w:i w:val="0"/>
                <w:color w:val="1F2937"/>
                <w:sz w:val="17"/>
              </w:rPr>
              <w:t>Chỉ số đo lường đề xuất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080" w:type="dxa"/>
            <w:tcMar>
              <w:top w:w="80" w:type="dxa"/>
              <w:left w:w="120" w:type="dxa"/>
              <w:bottom w:w="80" w:type="dxa"/>
              <w:right w:w="120" w:type="dxa"/>
            </w:tcMar>
            <w:vAlign w:val="center"/>
          </w:tcPr>
          <w:p>
            <w:pPr>
              <w:spacing w:after="0"/>
            </w:pPr>
            <w:r>
              <w:rPr>
                <w:b w:val="0"/>
                <w:i w:val="0"/>
                <w:color w:val="1F2937"/>
                <w:sz w:val="17"/>
              </w:rPr>
              <w:t>OBJ-01</w:t>
            </w:r>
          </w:p>
        </w:tc>
        <w:tc>
          <w:tcPr>
            <w:tcW w:w="3456" w:type="dxa"/>
            <w:tcMar>
              <w:top w:w="80" w:type="dxa"/>
              <w:left w:w="120" w:type="dxa"/>
              <w:bottom w:w="80" w:type="dxa"/>
              <w:right w:w="120" w:type="dxa"/>
            </w:tcMar>
            <w:vAlign w:val="center"/>
          </w:tcPr>
          <w:p>
            <w:pPr>
              <w:spacing w:after="0"/>
            </w:pPr>
            <w:r>
              <w:rPr>
                <w:b w:val="0"/>
                <w:i w:val="0"/>
                <w:color w:val="1F2937"/>
                <w:sz w:val="17"/>
              </w:rPr>
              <w:t>Tập trung cơ hội từ nhiều nguồn vào một hệ thống.</w:t>
            </w:r>
          </w:p>
        </w:tc>
        <w:tc>
          <w:tcPr>
            <w:tcW w:w="4824" w:type="dxa"/>
            <w:tcMar>
              <w:top w:w="80" w:type="dxa"/>
              <w:left w:w="120" w:type="dxa"/>
              <w:bottom w:w="80" w:type="dxa"/>
              <w:right w:w="120" w:type="dxa"/>
            </w:tcMar>
            <w:vAlign w:val="center"/>
          </w:tcPr>
          <w:p>
            <w:pPr>
              <w:spacing w:after="0"/>
            </w:pPr>
            <w:r>
              <w:rPr>
                <w:b w:val="0"/>
                <w:i w:val="0"/>
                <w:color w:val="1F2937"/>
                <w:sz w:val="17"/>
              </w:rPr>
              <w:t>Hỗ trợ đủ 7 nhóm cơ hội; ít nhất 90% bài có đủ trường bắt buộc.</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080" w:type="dxa"/>
            <w:tcMar>
              <w:top w:w="80" w:type="dxa"/>
              <w:left w:w="120" w:type="dxa"/>
              <w:bottom w:w="80" w:type="dxa"/>
              <w:right w:w="120" w:type="dxa"/>
            </w:tcMar>
            <w:vAlign w:val="center"/>
          </w:tcPr>
          <w:p>
            <w:pPr>
              <w:spacing w:after="0"/>
            </w:pPr>
            <w:r>
              <w:rPr>
                <w:b w:val="0"/>
                <w:i w:val="0"/>
                <w:color w:val="1F2937"/>
                <w:sz w:val="17"/>
              </w:rPr>
              <w:t>OBJ-02</w:t>
            </w:r>
          </w:p>
        </w:tc>
        <w:tc>
          <w:tcPr>
            <w:tcW w:w="3456" w:type="dxa"/>
            <w:tcMar>
              <w:top w:w="80" w:type="dxa"/>
              <w:left w:w="120" w:type="dxa"/>
              <w:bottom w:w="80" w:type="dxa"/>
              <w:right w:w="120" w:type="dxa"/>
            </w:tcMar>
            <w:vAlign w:val="center"/>
          </w:tcPr>
          <w:p>
            <w:pPr>
              <w:spacing w:after="0"/>
            </w:pPr>
            <w:r>
              <w:rPr>
                <w:b w:val="0"/>
                <w:i w:val="0"/>
                <w:color w:val="1F2937"/>
                <w:sz w:val="17"/>
              </w:rPr>
              <w:t>Giảm thời gian tìm cơ hội phù hợp.</w:t>
            </w:r>
          </w:p>
        </w:tc>
        <w:tc>
          <w:tcPr>
            <w:tcW w:w="4824" w:type="dxa"/>
            <w:tcMar>
              <w:top w:w="80" w:type="dxa"/>
              <w:left w:w="120" w:type="dxa"/>
              <w:bottom w:w="80" w:type="dxa"/>
              <w:right w:w="120" w:type="dxa"/>
            </w:tcMar>
            <w:vAlign w:val="center"/>
          </w:tcPr>
          <w:p>
            <w:pPr>
              <w:spacing w:after="0"/>
            </w:pPr>
            <w:r>
              <w:rPr>
                <w:b w:val="0"/>
                <w:i w:val="0"/>
                <w:color w:val="1F2937"/>
                <w:sz w:val="17"/>
              </w:rPr>
              <w:t>Sinh viên tìm được danh sách phù hợp trong tối đa 3 phút; tìm kiếm phản hồi tối đa 3 giây.</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080" w:type="dxa"/>
            <w:tcMar>
              <w:top w:w="80" w:type="dxa"/>
              <w:left w:w="120" w:type="dxa"/>
              <w:bottom w:w="80" w:type="dxa"/>
              <w:right w:w="120" w:type="dxa"/>
            </w:tcMar>
            <w:vAlign w:val="center"/>
          </w:tcPr>
          <w:p>
            <w:pPr>
              <w:spacing w:after="0"/>
            </w:pPr>
            <w:r>
              <w:rPr>
                <w:b w:val="0"/>
                <w:i w:val="0"/>
                <w:color w:val="1F2937"/>
                <w:sz w:val="17"/>
              </w:rPr>
              <w:t>OBJ-03</w:t>
            </w:r>
          </w:p>
        </w:tc>
        <w:tc>
          <w:tcPr>
            <w:tcW w:w="3456" w:type="dxa"/>
            <w:tcMar>
              <w:top w:w="80" w:type="dxa"/>
              <w:left w:w="120" w:type="dxa"/>
              <w:bottom w:w="80" w:type="dxa"/>
              <w:right w:w="120" w:type="dxa"/>
            </w:tcMar>
            <w:vAlign w:val="center"/>
          </w:tcPr>
          <w:p>
            <w:pPr>
              <w:spacing w:after="0"/>
            </w:pPr>
            <w:r>
              <w:rPr>
                <w:b w:val="0"/>
                <w:i w:val="0"/>
                <w:color w:val="1F2937"/>
                <w:sz w:val="17"/>
              </w:rPr>
              <w:t>Hạn chế thông tin hết hiệu lực hoặc thiếu tin cậy.</w:t>
            </w:r>
          </w:p>
        </w:tc>
        <w:tc>
          <w:tcPr>
            <w:tcW w:w="4824" w:type="dxa"/>
            <w:tcMar>
              <w:top w:w="80" w:type="dxa"/>
              <w:left w:w="120" w:type="dxa"/>
              <w:bottom w:w="80" w:type="dxa"/>
              <w:right w:w="120" w:type="dxa"/>
            </w:tcMar>
            <w:vAlign w:val="center"/>
          </w:tcPr>
          <w:p>
            <w:pPr>
              <w:spacing w:after="0"/>
            </w:pPr>
            <w:r>
              <w:rPr>
                <w:b w:val="0"/>
                <w:i w:val="0"/>
                <w:color w:val="1F2937"/>
                <w:sz w:val="17"/>
              </w:rPr>
              <w:t>100% bài có hạn hoặc trạng thái; bài hết hạn tự ẩn khỏi danh sách đang mở.</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080" w:type="dxa"/>
            <w:tcMar>
              <w:top w:w="80" w:type="dxa"/>
              <w:left w:w="120" w:type="dxa"/>
              <w:bottom w:w="80" w:type="dxa"/>
              <w:right w:w="120" w:type="dxa"/>
            </w:tcMar>
            <w:vAlign w:val="center"/>
          </w:tcPr>
          <w:p>
            <w:pPr>
              <w:spacing w:after="0"/>
            </w:pPr>
            <w:r>
              <w:rPr>
                <w:b w:val="0"/>
                <w:i w:val="0"/>
                <w:color w:val="1F2937"/>
                <w:sz w:val="17"/>
              </w:rPr>
              <w:t>OBJ-04</w:t>
            </w:r>
          </w:p>
        </w:tc>
        <w:tc>
          <w:tcPr>
            <w:tcW w:w="3456" w:type="dxa"/>
            <w:tcMar>
              <w:top w:w="80" w:type="dxa"/>
              <w:left w:w="120" w:type="dxa"/>
              <w:bottom w:w="80" w:type="dxa"/>
              <w:right w:w="120" w:type="dxa"/>
            </w:tcMar>
            <w:vAlign w:val="center"/>
          </w:tcPr>
          <w:p>
            <w:pPr>
              <w:spacing w:after="0"/>
            </w:pPr>
            <w:r>
              <w:rPr>
                <w:b w:val="0"/>
                <w:i w:val="0"/>
                <w:color w:val="1F2937"/>
                <w:sz w:val="17"/>
              </w:rPr>
              <w:t>Tăng tương tác của sinh viên với cơ hội.</w:t>
            </w:r>
          </w:p>
        </w:tc>
        <w:tc>
          <w:tcPr>
            <w:tcW w:w="4824" w:type="dxa"/>
            <w:tcMar>
              <w:top w:w="80" w:type="dxa"/>
              <w:left w:w="120" w:type="dxa"/>
              <w:bottom w:w="80" w:type="dxa"/>
              <w:right w:w="120" w:type="dxa"/>
            </w:tcMar>
            <w:vAlign w:val="center"/>
          </w:tcPr>
          <w:p>
            <w:pPr>
              <w:spacing w:after="0"/>
            </w:pPr>
            <w:r>
              <w:rPr>
                <w:b w:val="0"/>
                <w:i w:val="0"/>
                <w:color w:val="1F2937"/>
                <w:sz w:val="17"/>
              </w:rPr>
              <w:t>Theo dõi lượt xem, lưu, chia sẻ và nhấp đăng ký theo từng học kỳ.</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080" w:type="dxa"/>
            <w:tcMar>
              <w:top w:w="80" w:type="dxa"/>
              <w:left w:w="120" w:type="dxa"/>
              <w:bottom w:w="80" w:type="dxa"/>
              <w:right w:w="120" w:type="dxa"/>
            </w:tcMar>
            <w:vAlign w:val="center"/>
          </w:tcPr>
          <w:p>
            <w:pPr>
              <w:spacing w:after="0"/>
            </w:pPr>
            <w:r>
              <w:rPr>
                <w:b w:val="0"/>
                <w:i w:val="0"/>
                <w:color w:val="1F2937"/>
                <w:sz w:val="17"/>
              </w:rPr>
              <w:t>OBJ-05</w:t>
            </w:r>
          </w:p>
        </w:tc>
        <w:tc>
          <w:tcPr>
            <w:tcW w:w="3456" w:type="dxa"/>
            <w:tcMar>
              <w:top w:w="80" w:type="dxa"/>
              <w:left w:w="120" w:type="dxa"/>
              <w:bottom w:w="80" w:type="dxa"/>
              <w:right w:w="120" w:type="dxa"/>
            </w:tcMar>
            <w:vAlign w:val="center"/>
          </w:tcPr>
          <w:p>
            <w:pPr>
              <w:spacing w:after="0"/>
            </w:pPr>
            <w:r>
              <w:rPr>
                <w:b w:val="0"/>
                <w:i w:val="0"/>
                <w:color w:val="1F2937"/>
                <w:sz w:val="17"/>
              </w:rPr>
              <w:t>Chuẩn hóa quy trình đăng và duyệt.</w:t>
            </w:r>
          </w:p>
        </w:tc>
        <w:tc>
          <w:tcPr>
            <w:tcW w:w="4824" w:type="dxa"/>
            <w:tcMar>
              <w:top w:w="80" w:type="dxa"/>
              <w:left w:w="120" w:type="dxa"/>
              <w:bottom w:w="80" w:type="dxa"/>
              <w:right w:w="120" w:type="dxa"/>
            </w:tcMar>
            <w:vAlign w:val="center"/>
          </w:tcPr>
          <w:p>
            <w:pPr>
              <w:spacing w:after="0"/>
            </w:pPr>
            <w:r>
              <w:rPr>
                <w:b w:val="0"/>
                <w:i w:val="0"/>
                <w:color w:val="1F2937"/>
                <w:sz w:val="17"/>
              </w:rPr>
              <w:t>100% bài do đối tác gửi đi qua kiểm duyệt trước khi công khai.</w:t>
            </w:r>
          </w:p>
        </w:tc>
      </w:tr>
    </w:tbl>
    <w:p>
      <w:pPr>
        <w:pStyle w:val="2"/>
      </w:pPr>
      <w:r>
        <w:t>2.3 Guiding Principles</w:t>
      </w:r>
    </w:p>
    <w:p>
      <w:pPr>
        <w:pStyle w:val="23"/>
      </w:pPr>
      <w:r>
        <w:t>Sinh viên là trung tâm: tìm, lọc, lưu và đăng ký phải đơn giản.</w:t>
      </w:r>
    </w:p>
    <w:p>
      <w:pPr>
        <w:pStyle w:val="23"/>
      </w:pPr>
      <w:r>
        <w:t>Thông tin rõ ràng: nguồn, hạn, điều kiện, quyền lợi và cách đăng ký phải dễ nhận biết.</w:t>
      </w:r>
    </w:p>
    <w:p>
      <w:pPr>
        <w:pStyle w:val="23"/>
      </w:pPr>
      <w:r>
        <w:t>Tin cậy có kiểm soát: nội dung công khai phải có nguồn và người chịu trách nhiệm.</w:t>
      </w:r>
    </w:p>
    <w:p>
      <w:pPr>
        <w:pStyle w:val="23"/>
      </w:pPr>
      <w:r>
        <w:t>Không tạo rào cản không cần thiết: khách có thể xem nội dung công khai; đăng nhập chỉ cần cho cá nhân hóa.</w:t>
      </w:r>
    </w:p>
    <w:p>
      <w:pPr>
        <w:pStyle w:val="2"/>
      </w:pPr>
      <w:r>
        <w:t>2.4 Stakeholders and Responsibility</w:t>
      </w:r>
    </w:p>
    <w:tbl>
      <w:tblPr>
        <w:tblStyle w:val="35"/>
        <w:tblW w:w="0" w:type="auto"/>
        <w:jc w:val="center"/>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tblHeader/>
          <w:jc w:val="center"/>
        </w:trPr>
        <w:tc>
          <w:tcPr>
            <w:tcW w:w="1944" w:type="dxa"/>
            <w:shd w:val="clear" w:color="auto" w:fill="E8EEF5"/>
            <w:tcMar>
              <w:top w:w="80" w:type="dxa"/>
              <w:left w:w="120" w:type="dxa"/>
              <w:bottom w:w="80" w:type="dxa"/>
              <w:right w:w="120" w:type="dxa"/>
            </w:tcMar>
            <w:vAlign w:val="center"/>
          </w:tcPr>
          <w:p>
            <w:pPr>
              <w:spacing w:after="0"/>
            </w:pPr>
            <w:r>
              <w:rPr>
                <w:b/>
                <w:i w:val="0"/>
                <w:color w:val="1F2937"/>
                <w:sz w:val="15"/>
              </w:rPr>
              <w:t>Bên liên quan</w:t>
            </w:r>
          </w:p>
        </w:tc>
        <w:tc>
          <w:tcPr>
            <w:tcW w:w="2088" w:type="dxa"/>
            <w:shd w:val="clear" w:color="auto" w:fill="E8EEF5"/>
            <w:tcMar>
              <w:top w:w="80" w:type="dxa"/>
              <w:left w:w="120" w:type="dxa"/>
              <w:bottom w:w="80" w:type="dxa"/>
              <w:right w:w="120" w:type="dxa"/>
            </w:tcMar>
            <w:vAlign w:val="center"/>
          </w:tcPr>
          <w:p>
            <w:pPr>
              <w:spacing w:after="0"/>
            </w:pPr>
            <w:r>
              <w:rPr>
                <w:b/>
                <w:i w:val="0"/>
                <w:color w:val="1F2937"/>
                <w:sz w:val="15"/>
              </w:rPr>
              <w:t>Quan tâm chính</w:t>
            </w:r>
          </w:p>
        </w:tc>
        <w:tc>
          <w:tcPr>
            <w:tcW w:w="4032" w:type="dxa"/>
            <w:shd w:val="clear" w:color="auto" w:fill="E8EEF5"/>
            <w:tcMar>
              <w:top w:w="80" w:type="dxa"/>
              <w:left w:w="120" w:type="dxa"/>
              <w:bottom w:w="80" w:type="dxa"/>
              <w:right w:w="120" w:type="dxa"/>
            </w:tcMar>
            <w:vAlign w:val="center"/>
          </w:tcPr>
          <w:p>
            <w:pPr>
              <w:spacing w:after="0"/>
            </w:pPr>
            <w:r>
              <w:rPr>
                <w:b/>
                <w:i w:val="0"/>
                <w:color w:val="1F2937"/>
                <w:sz w:val="15"/>
              </w:rPr>
              <w:t>Trách nhiệm</w:t>
            </w:r>
          </w:p>
        </w:tc>
        <w:tc>
          <w:tcPr>
            <w:tcW w:w="1296" w:type="dxa"/>
            <w:shd w:val="clear" w:color="auto" w:fill="E8EEF5"/>
            <w:tcMar>
              <w:top w:w="80" w:type="dxa"/>
              <w:left w:w="120" w:type="dxa"/>
              <w:bottom w:w="80" w:type="dxa"/>
              <w:right w:w="120" w:type="dxa"/>
            </w:tcMar>
            <w:vAlign w:val="center"/>
          </w:tcPr>
          <w:p>
            <w:pPr>
              <w:spacing w:after="0"/>
            </w:pPr>
            <w:r>
              <w:rPr>
                <w:b/>
                <w:i w:val="0"/>
                <w:color w:val="1F2937"/>
                <w:sz w:val="15"/>
              </w:rPr>
              <w:t>Ảnh hưởng</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944" w:type="dxa"/>
            <w:tcMar>
              <w:top w:w="80" w:type="dxa"/>
              <w:left w:w="120" w:type="dxa"/>
              <w:bottom w:w="80" w:type="dxa"/>
              <w:right w:w="120" w:type="dxa"/>
            </w:tcMar>
            <w:vAlign w:val="center"/>
          </w:tcPr>
          <w:p>
            <w:pPr>
              <w:spacing w:after="0"/>
            </w:pPr>
            <w:r>
              <w:rPr>
                <w:b w:val="0"/>
                <w:i w:val="0"/>
                <w:color w:val="1F2937"/>
                <w:sz w:val="15"/>
              </w:rPr>
              <w:t>Sinh viên</w:t>
            </w:r>
          </w:p>
        </w:tc>
        <w:tc>
          <w:tcPr>
            <w:tcW w:w="2088" w:type="dxa"/>
            <w:tcMar>
              <w:top w:w="80" w:type="dxa"/>
              <w:left w:w="120" w:type="dxa"/>
              <w:bottom w:w="80" w:type="dxa"/>
              <w:right w:w="120" w:type="dxa"/>
            </w:tcMar>
            <w:vAlign w:val="center"/>
          </w:tcPr>
          <w:p>
            <w:pPr>
              <w:spacing w:after="0"/>
            </w:pPr>
            <w:r>
              <w:rPr>
                <w:b w:val="0"/>
                <w:i w:val="0"/>
                <w:color w:val="1F2937"/>
                <w:sz w:val="15"/>
              </w:rPr>
              <w:t>Tìm cơ hội phù hợp, không bỏ lỡ hạn.</w:t>
            </w:r>
          </w:p>
        </w:tc>
        <w:tc>
          <w:tcPr>
            <w:tcW w:w="4032" w:type="dxa"/>
            <w:tcMar>
              <w:top w:w="80" w:type="dxa"/>
              <w:left w:w="120" w:type="dxa"/>
              <w:bottom w:w="80" w:type="dxa"/>
              <w:right w:w="120" w:type="dxa"/>
            </w:tcMar>
            <w:vAlign w:val="center"/>
          </w:tcPr>
          <w:p>
            <w:pPr>
              <w:spacing w:after="0"/>
            </w:pPr>
            <w:r>
              <w:rPr>
                <w:b w:val="0"/>
                <w:i w:val="0"/>
                <w:color w:val="1F2937"/>
                <w:sz w:val="15"/>
              </w:rPr>
              <w:t>Tìm kiếm, lọc, xem, lưu, chia sẻ, theo dõi và báo cáo nội dung.</w:t>
            </w:r>
          </w:p>
        </w:tc>
        <w:tc>
          <w:tcPr>
            <w:tcW w:w="1296" w:type="dxa"/>
            <w:tcMar>
              <w:top w:w="80" w:type="dxa"/>
              <w:left w:w="120" w:type="dxa"/>
              <w:bottom w:w="80" w:type="dxa"/>
              <w:right w:w="120" w:type="dxa"/>
            </w:tcMar>
            <w:vAlign w:val="center"/>
          </w:tcPr>
          <w:p>
            <w:pPr>
              <w:spacing w:after="0"/>
            </w:pPr>
            <w:r>
              <w:rPr>
                <w:b w:val="0"/>
                <w:i w:val="0"/>
                <w:color w:val="1F2937"/>
                <w:sz w:val="15"/>
              </w:rPr>
              <w:t>Cao</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944" w:type="dxa"/>
            <w:tcMar>
              <w:top w:w="80" w:type="dxa"/>
              <w:left w:w="120" w:type="dxa"/>
              <w:bottom w:w="80" w:type="dxa"/>
              <w:right w:w="120" w:type="dxa"/>
            </w:tcMar>
            <w:vAlign w:val="center"/>
          </w:tcPr>
          <w:p>
            <w:pPr>
              <w:spacing w:after="0"/>
            </w:pPr>
            <w:r>
              <w:rPr>
                <w:b w:val="0"/>
                <w:i w:val="0"/>
                <w:color w:val="1F2937"/>
                <w:sz w:val="15"/>
              </w:rPr>
              <w:t>Quản trị viên</w:t>
            </w:r>
          </w:p>
        </w:tc>
        <w:tc>
          <w:tcPr>
            <w:tcW w:w="2088" w:type="dxa"/>
            <w:tcMar>
              <w:top w:w="80" w:type="dxa"/>
              <w:left w:w="120" w:type="dxa"/>
              <w:bottom w:w="80" w:type="dxa"/>
              <w:right w:w="120" w:type="dxa"/>
            </w:tcMar>
            <w:vAlign w:val="center"/>
          </w:tcPr>
          <w:p>
            <w:pPr>
              <w:spacing w:after="0"/>
            </w:pPr>
            <w:r>
              <w:rPr>
                <w:b w:val="0"/>
                <w:i w:val="0"/>
                <w:color w:val="1F2937"/>
                <w:sz w:val="15"/>
              </w:rPr>
              <w:t>Vận hành nền tảng ổn định.</w:t>
            </w:r>
          </w:p>
        </w:tc>
        <w:tc>
          <w:tcPr>
            <w:tcW w:w="4032" w:type="dxa"/>
            <w:tcMar>
              <w:top w:w="80" w:type="dxa"/>
              <w:left w:w="120" w:type="dxa"/>
              <w:bottom w:w="80" w:type="dxa"/>
              <w:right w:w="120" w:type="dxa"/>
            </w:tcMar>
            <w:vAlign w:val="center"/>
          </w:tcPr>
          <w:p>
            <w:pPr>
              <w:spacing w:after="0"/>
            </w:pPr>
            <w:r>
              <w:rPr>
                <w:b w:val="0"/>
                <w:i w:val="0"/>
                <w:color w:val="1F2937"/>
                <w:sz w:val="15"/>
              </w:rPr>
              <w:t>Quản lý người dùng, danh mục, phân quyền, cấu hình và nhật ký.</w:t>
            </w:r>
          </w:p>
        </w:tc>
        <w:tc>
          <w:tcPr>
            <w:tcW w:w="1296" w:type="dxa"/>
            <w:tcMar>
              <w:top w:w="80" w:type="dxa"/>
              <w:left w:w="120" w:type="dxa"/>
              <w:bottom w:w="80" w:type="dxa"/>
              <w:right w:w="120" w:type="dxa"/>
            </w:tcMar>
            <w:vAlign w:val="center"/>
          </w:tcPr>
          <w:p>
            <w:pPr>
              <w:spacing w:after="0"/>
            </w:pPr>
            <w:r>
              <w:rPr>
                <w:b w:val="0"/>
                <w:i w:val="0"/>
                <w:color w:val="1F2937"/>
                <w:sz w:val="15"/>
              </w:rPr>
              <w:t>Cao</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944" w:type="dxa"/>
            <w:tcMar>
              <w:top w:w="80" w:type="dxa"/>
              <w:left w:w="120" w:type="dxa"/>
              <w:bottom w:w="80" w:type="dxa"/>
              <w:right w:w="120" w:type="dxa"/>
            </w:tcMar>
            <w:vAlign w:val="center"/>
          </w:tcPr>
          <w:p>
            <w:pPr>
              <w:spacing w:after="0"/>
            </w:pPr>
            <w:r>
              <w:rPr>
                <w:b w:val="0"/>
                <w:i w:val="0"/>
                <w:color w:val="1F2937"/>
                <w:sz w:val="15"/>
              </w:rPr>
              <w:t>Kiểm duyệt viên/Phòng CTSV</w:t>
            </w:r>
          </w:p>
        </w:tc>
        <w:tc>
          <w:tcPr>
            <w:tcW w:w="2088" w:type="dxa"/>
            <w:tcMar>
              <w:top w:w="80" w:type="dxa"/>
              <w:left w:w="120" w:type="dxa"/>
              <w:bottom w:w="80" w:type="dxa"/>
              <w:right w:w="120" w:type="dxa"/>
            </w:tcMar>
            <w:vAlign w:val="center"/>
          </w:tcPr>
          <w:p>
            <w:pPr>
              <w:spacing w:after="0"/>
            </w:pPr>
            <w:r>
              <w:rPr>
                <w:b w:val="0"/>
                <w:i w:val="0"/>
                <w:color w:val="1F2937"/>
                <w:sz w:val="15"/>
              </w:rPr>
              <w:t>Chất lượng và độ tin cậy nội dung.</w:t>
            </w:r>
          </w:p>
        </w:tc>
        <w:tc>
          <w:tcPr>
            <w:tcW w:w="4032" w:type="dxa"/>
            <w:tcMar>
              <w:top w:w="80" w:type="dxa"/>
              <w:left w:w="120" w:type="dxa"/>
              <w:bottom w:w="80" w:type="dxa"/>
              <w:right w:w="120" w:type="dxa"/>
            </w:tcMar>
            <w:vAlign w:val="center"/>
          </w:tcPr>
          <w:p>
            <w:pPr>
              <w:spacing w:after="0"/>
            </w:pPr>
            <w:r>
              <w:rPr>
                <w:b w:val="0"/>
                <w:i w:val="0"/>
                <w:color w:val="1F2937"/>
                <w:sz w:val="15"/>
              </w:rPr>
              <w:t>Kiểm tra nguồn, nội dung, thời hạn; duyệt, từ chối, yêu cầu sửa hoặc gỡ bài.</w:t>
            </w:r>
          </w:p>
        </w:tc>
        <w:tc>
          <w:tcPr>
            <w:tcW w:w="1296" w:type="dxa"/>
            <w:tcMar>
              <w:top w:w="80" w:type="dxa"/>
              <w:left w:w="120" w:type="dxa"/>
              <w:bottom w:w="80" w:type="dxa"/>
              <w:right w:w="120" w:type="dxa"/>
            </w:tcMar>
            <w:vAlign w:val="center"/>
          </w:tcPr>
          <w:p>
            <w:pPr>
              <w:spacing w:after="0"/>
            </w:pPr>
            <w:r>
              <w:rPr>
                <w:b w:val="0"/>
                <w:i w:val="0"/>
                <w:color w:val="1F2937"/>
                <w:sz w:val="15"/>
              </w:rPr>
              <w:t>Cao</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944" w:type="dxa"/>
            <w:tcMar>
              <w:top w:w="80" w:type="dxa"/>
              <w:left w:w="120" w:type="dxa"/>
              <w:bottom w:w="80" w:type="dxa"/>
              <w:right w:w="120" w:type="dxa"/>
            </w:tcMar>
            <w:vAlign w:val="center"/>
          </w:tcPr>
          <w:p>
            <w:pPr>
              <w:spacing w:after="0"/>
            </w:pPr>
            <w:r>
              <w:rPr>
                <w:b w:val="0"/>
                <w:i w:val="0"/>
                <w:color w:val="1F2937"/>
                <w:sz w:val="15"/>
              </w:rPr>
              <w:t>Doanh nghiệp/Startup/Quỹ</w:t>
            </w:r>
          </w:p>
        </w:tc>
        <w:tc>
          <w:tcPr>
            <w:tcW w:w="2088" w:type="dxa"/>
            <w:tcMar>
              <w:top w:w="80" w:type="dxa"/>
              <w:left w:w="120" w:type="dxa"/>
              <w:bottom w:w="80" w:type="dxa"/>
              <w:right w:w="120" w:type="dxa"/>
            </w:tcMar>
            <w:vAlign w:val="center"/>
          </w:tcPr>
          <w:p>
            <w:pPr>
              <w:spacing w:after="0"/>
            </w:pPr>
            <w:r>
              <w:rPr>
                <w:b w:val="0"/>
                <w:i w:val="0"/>
                <w:color w:val="1F2937"/>
                <w:sz w:val="15"/>
              </w:rPr>
              <w:t>Tiếp cận đúng sinh viên.</w:t>
            </w:r>
          </w:p>
        </w:tc>
        <w:tc>
          <w:tcPr>
            <w:tcW w:w="4032" w:type="dxa"/>
            <w:tcMar>
              <w:top w:w="80" w:type="dxa"/>
              <w:left w:w="120" w:type="dxa"/>
              <w:bottom w:w="80" w:type="dxa"/>
              <w:right w:w="120" w:type="dxa"/>
            </w:tcMar>
            <w:vAlign w:val="center"/>
          </w:tcPr>
          <w:p>
            <w:pPr>
              <w:spacing w:after="0"/>
            </w:pPr>
            <w:r>
              <w:rPr>
                <w:b w:val="0"/>
                <w:i w:val="0"/>
                <w:color w:val="1F2937"/>
                <w:sz w:val="15"/>
              </w:rPr>
              <w:t>Tạo, cập nhật bài đăng và phản hồi yêu cầu sửa.</w:t>
            </w:r>
          </w:p>
        </w:tc>
        <w:tc>
          <w:tcPr>
            <w:tcW w:w="1296" w:type="dxa"/>
            <w:tcMar>
              <w:top w:w="80" w:type="dxa"/>
              <w:left w:w="120" w:type="dxa"/>
              <w:bottom w:w="80" w:type="dxa"/>
              <w:right w:w="120" w:type="dxa"/>
            </w:tcMar>
            <w:vAlign w:val="center"/>
          </w:tcPr>
          <w:p>
            <w:pPr>
              <w:spacing w:after="0"/>
            </w:pPr>
            <w:r>
              <w:rPr>
                <w:b w:val="0"/>
                <w:i w:val="0"/>
                <w:color w:val="1F2937"/>
                <w:sz w:val="15"/>
              </w:rPr>
              <w:t>Trung bình-Cao</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944" w:type="dxa"/>
            <w:tcMar>
              <w:top w:w="80" w:type="dxa"/>
              <w:left w:w="120" w:type="dxa"/>
              <w:bottom w:w="80" w:type="dxa"/>
              <w:right w:w="120" w:type="dxa"/>
            </w:tcMar>
            <w:vAlign w:val="center"/>
          </w:tcPr>
          <w:p>
            <w:pPr>
              <w:spacing w:after="0"/>
            </w:pPr>
            <w:r>
              <w:rPr>
                <w:b w:val="0"/>
                <w:i w:val="0"/>
                <w:color w:val="1F2937"/>
                <w:sz w:val="15"/>
              </w:rPr>
              <w:t>CLB/Khoa/Phòng ban</w:t>
            </w:r>
          </w:p>
        </w:tc>
        <w:tc>
          <w:tcPr>
            <w:tcW w:w="2088" w:type="dxa"/>
            <w:tcMar>
              <w:top w:w="80" w:type="dxa"/>
              <w:left w:w="120" w:type="dxa"/>
              <w:bottom w:w="80" w:type="dxa"/>
              <w:right w:w="120" w:type="dxa"/>
            </w:tcMar>
            <w:vAlign w:val="center"/>
          </w:tcPr>
          <w:p>
            <w:pPr>
              <w:spacing w:after="0"/>
            </w:pPr>
            <w:r>
              <w:rPr>
                <w:b w:val="0"/>
                <w:i w:val="0"/>
                <w:color w:val="1F2937"/>
                <w:sz w:val="15"/>
              </w:rPr>
              <w:t>Truyền thông nguồn nội bộ.</w:t>
            </w:r>
          </w:p>
        </w:tc>
        <w:tc>
          <w:tcPr>
            <w:tcW w:w="4032" w:type="dxa"/>
            <w:tcMar>
              <w:top w:w="80" w:type="dxa"/>
              <w:left w:w="120" w:type="dxa"/>
              <w:bottom w:w="80" w:type="dxa"/>
              <w:right w:w="120" w:type="dxa"/>
            </w:tcMar>
            <w:vAlign w:val="center"/>
          </w:tcPr>
          <w:p>
            <w:pPr>
              <w:spacing w:after="0"/>
            </w:pPr>
            <w:r>
              <w:rPr>
                <w:b w:val="0"/>
                <w:i w:val="0"/>
                <w:color w:val="1F2937"/>
                <w:sz w:val="15"/>
              </w:rPr>
              <w:t>Đề xuất, tổng hợp và lan tỏa cơ hội.</w:t>
            </w:r>
          </w:p>
        </w:tc>
        <w:tc>
          <w:tcPr>
            <w:tcW w:w="1296" w:type="dxa"/>
            <w:tcMar>
              <w:top w:w="80" w:type="dxa"/>
              <w:left w:w="120" w:type="dxa"/>
              <w:bottom w:w="80" w:type="dxa"/>
              <w:right w:w="120" w:type="dxa"/>
            </w:tcMar>
            <w:vAlign w:val="center"/>
          </w:tcPr>
          <w:p>
            <w:pPr>
              <w:spacing w:after="0"/>
            </w:pPr>
            <w:r>
              <w:rPr>
                <w:b w:val="0"/>
                <w:i w:val="0"/>
                <w:color w:val="1F2937"/>
                <w:sz w:val="15"/>
              </w:rPr>
              <w:t>Trung bình</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944" w:type="dxa"/>
            <w:tcMar>
              <w:top w:w="80" w:type="dxa"/>
              <w:left w:w="120" w:type="dxa"/>
              <w:bottom w:w="80" w:type="dxa"/>
              <w:right w:w="120" w:type="dxa"/>
            </w:tcMar>
            <w:vAlign w:val="center"/>
          </w:tcPr>
          <w:p>
            <w:pPr>
              <w:spacing w:after="0"/>
            </w:pPr>
            <w:r>
              <w:rPr>
                <w:b w:val="0"/>
                <w:i w:val="0"/>
                <w:color w:val="1F2937"/>
                <w:sz w:val="15"/>
              </w:rPr>
              <w:t>Ban giám hiệu/Quản lý</w:t>
            </w:r>
          </w:p>
        </w:tc>
        <w:tc>
          <w:tcPr>
            <w:tcW w:w="2088" w:type="dxa"/>
            <w:tcMar>
              <w:top w:w="80" w:type="dxa"/>
              <w:left w:w="120" w:type="dxa"/>
              <w:bottom w:w="80" w:type="dxa"/>
              <w:right w:w="120" w:type="dxa"/>
            </w:tcMar>
            <w:vAlign w:val="center"/>
          </w:tcPr>
          <w:p>
            <w:pPr>
              <w:spacing w:after="0"/>
            </w:pPr>
            <w:r>
              <w:rPr>
                <w:b w:val="0"/>
                <w:i w:val="0"/>
                <w:color w:val="1F2937"/>
                <w:sz w:val="15"/>
              </w:rPr>
              <w:t>Giá trị và hiệu quả vận hành.</w:t>
            </w:r>
          </w:p>
        </w:tc>
        <w:tc>
          <w:tcPr>
            <w:tcW w:w="4032" w:type="dxa"/>
            <w:tcMar>
              <w:top w:w="80" w:type="dxa"/>
              <w:left w:w="120" w:type="dxa"/>
              <w:bottom w:w="80" w:type="dxa"/>
              <w:right w:w="120" w:type="dxa"/>
            </w:tcMar>
            <w:vAlign w:val="center"/>
          </w:tcPr>
          <w:p>
            <w:pPr>
              <w:spacing w:after="0"/>
            </w:pPr>
            <w:r>
              <w:rPr>
                <w:b w:val="0"/>
                <w:i w:val="0"/>
                <w:color w:val="1F2937"/>
                <w:sz w:val="15"/>
              </w:rPr>
              <w:t>Phê duyệt chính sách và theo dõi báo cáo.</w:t>
            </w:r>
          </w:p>
        </w:tc>
        <w:tc>
          <w:tcPr>
            <w:tcW w:w="1296" w:type="dxa"/>
            <w:tcMar>
              <w:top w:w="80" w:type="dxa"/>
              <w:left w:w="120" w:type="dxa"/>
              <w:bottom w:w="80" w:type="dxa"/>
              <w:right w:w="120" w:type="dxa"/>
            </w:tcMar>
            <w:vAlign w:val="center"/>
          </w:tcPr>
          <w:p>
            <w:pPr>
              <w:spacing w:after="0"/>
            </w:pPr>
            <w:r>
              <w:rPr>
                <w:b w:val="0"/>
                <w:i w:val="0"/>
                <w:color w:val="1F2937"/>
                <w:sz w:val="15"/>
              </w:rPr>
              <w:t>Cao</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944" w:type="dxa"/>
            <w:tcMar>
              <w:top w:w="80" w:type="dxa"/>
              <w:left w:w="120" w:type="dxa"/>
              <w:bottom w:w="80" w:type="dxa"/>
              <w:right w:w="120" w:type="dxa"/>
            </w:tcMar>
            <w:vAlign w:val="center"/>
          </w:tcPr>
          <w:p>
            <w:pPr>
              <w:spacing w:after="0"/>
            </w:pPr>
            <w:r>
              <w:rPr>
                <w:b w:val="0"/>
                <w:i w:val="0"/>
                <w:color w:val="1F2937"/>
                <w:sz w:val="15"/>
              </w:rPr>
              <w:t>Nhóm phát triển/vận hành</w:t>
            </w:r>
          </w:p>
        </w:tc>
        <w:tc>
          <w:tcPr>
            <w:tcW w:w="2088" w:type="dxa"/>
            <w:tcMar>
              <w:top w:w="80" w:type="dxa"/>
              <w:left w:w="120" w:type="dxa"/>
              <w:bottom w:w="80" w:type="dxa"/>
              <w:right w:w="120" w:type="dxa"/>
            </w:tcMar>
            <w:vAlign w:val="center"/>
          </w:tcPr>
          <w:p>
            <w:pPr>
              <w:spacing w:after="0"/>
            </w:pPr>
            <w:r>
              <w:rPr>
                <w:b w:val="0"/>
                <w:i w:val="0"/>
                <w:color w:val="1F2937"/>
                <w:sz w:val="15"/>
              </w:rPr>
              <w:t>Triển khai và bảo trì.</w:t>
            </w:r>
          </w:p>
        </w:tc>
        <w:tc>
          <w:tcPr>
            <w:tcW w:w="4032" w:type="dxa"/>
            <w:tcMar>
              <w:top w:w="80" w:type="dxa"/>
              <w:left w:w="120" w:type="dxa"/>
              <w:bottom w:w="80" w:type="dxa"/>
              <w:right w:w="120" w:type="dxa"/>
            </w:tcMar>
            <w:vAlign w:val="center"/>
          </w:tcPr>
          <w:p>
            <w:pPr>
              <w:spacing w:after="0"/>
            </w:pPr>
            <w:r>
              <w:rPr>
                <w:b w:val="0"/>
                <w:i w:val="0"/>
                <w:color w:val="1F2937"/>
                <w:sz w:val="15"/>
              </w:rPr>
              <w:t>Xây dựng, bảo mật, sao lưu và hỗ trợ người dùng.</w:t>
            </w:r>
          </w:p>
        </w:tc>
        <w:tc>
          <w:tcPr>
            <w:tcW w:w="1296" w:type="dxa"/>
            <w:tcMar>
              <w:top w:w="80" w:type="dxa"/>
              <w:left w:w="120" w:type="dxa"/>
              <w:bottom w:w="80" w:type="dxa"/>
              <w:right w:w="120" w:type="dxa"/>
            </w:tcMar>
            <w:vAlign w:val="center"/>
          </w:tcPr>
          <w:p>
            <w:pPr>
              <w:spacing w:after="0"/>
            </w:pPr>
            <w:r>
              <w:rPr>
                <w:b w:val="0"/>
                <w:i w:val="0"/>
                <w:color w:val="1F2937"/>
                <w:sz w:val="15"/>
              </w:rPr>
              <w:t>Trung bình-Cao</w:t>
            </w:r>
          </w:p>
        </w:tc>
      </w:tr>
    </w:tbl>
    <w:p>
      <w:pPr>
        <w:pStyle w:val="2"/>
      </w:pPr>
      <w:r>
        <w:t>2.5 Business Scope</w:t>
      </w:r>
    </w:p>
    <w:p>
      <w:r>
        <w:t>In scope cho phiên bản đầu:</w:t>
      </w:r>
    </w:p>
    <w:p>
      <w:pPr>
        <w:pStyle w:val="23"/>
      </w:pPr>
      <w:r>
        <w:t>Bảng tin công khai cho 7 nhóm cơ hội.</w:t>
      </w:r>
    </w:p>
    <w:p>
      <w:pPr>
        <w:pStyle w:val="23"/>
      </w:pPr>
      <w:r>
        <w:t>Tìm kiếm, lọc, sắp xếp, xem chi tiết và nhấp đăng ký qua nguồn chính thức.</w:t>
      </w:r>
    </w:p>
    <w:p>
      <w:pPr>
        <w:pStyle w:val="23"/>
      </w:pPr>
      <w:r>
        <w:t>Tài khoản sinh viên, lưu cơ hội, theo dõi và nhắc hạn.</w:t>
      </w:r>
    </w:p>
    <w:p>
      <w:pPr>
        <w:pStyle w:val="23"/>
      </w:pPr>
      <w:r>
        <w:t>Cổng đối tác để tạo nháp, xem trước, gửi duyệt, sửa và theo dõi trạng thái.</w:t>
      </w:r>
    </w:p>
    <w:p>
      <w:pPr>
        <w:pStyle w:val="23"/>
      </w:pPr>
      <w:r>
        <w:t>Hàng đợi kiểm duyệt, xử lý báo cáo, tạm ẩn, gỡ bài và ghi nhật ký.</w:t>
      </w:r>
    </w:p>
    <w:p>
      <w:pPr>
        <w:pStyle w:val="23"/>
      </w:pPr>
      <w:r>
        <w:t>Quản trị người dùng, vai trò, danh mục, cấu hình và báo cáo cơ bản.</w:t>
      </w:r>
    </w:p>
    <w:p>
      <w:r>
        <w:t>Out of scope cho MVP:</w:t>
      </w:r>
    </w:p>
    <w:p>
      <w:pPr>
        <w:pStyle w:val="23"/>
      </w:pPr>
      <w:r>
        <w:t>Nộp CV và xử lý toàn bộ quy trình tuyển dụng trực tiếp trong hệ thống.</w:t>
      </w:r>
    </w:p>
    <w:p>
      <w:pPr>
        <w:pStyle w:val="23"/>
      </w:pPr>
      <w:r>
        <w:t>Phỏng vấn, chấm điểm ứng viên hoặc quản lý hợp đồng lao động.</w:t>
      </w:r>
    </w:p>
    <w:p>
      <w:pPr>
        <w:pStyle w:val="23"/>
      </w:pPr>
      <w:r>
        <w:t>Giải ngân học bổng/quỹ đầu tư và xử lý thanh toán.</w:t>
      </w:r>
    </w:p>
    <w:p>
      <w:pPr>
        <w:pStyle w:val="23"/>
      </w:pPr>
      <w:r>
        <w:t>Quản lý học tập, điểm số hoặc hồ sơ học vụ.</w:t>
      </w:r>
    </w:p>
    <w:p>
      <w:pPr>
        <w:pStyle w:val="23"/>
      </w:pPr>
      <w:r>
        <w:t>Tự động thu thập dữ liệu từ mọi website bên ngoài khi chưa có thỏa thuận hoặc API hợp lệ.</w:t>
      </w:r>
    </w:p>
    <w:p>
      <w:pPr>
        <w:pStyle w:val="23"/>
      </w:pPr>
      <w:r>
        <w:t>Ứng dụng di động native; MVP ưu tiên web responsive.</w:t>
      </w:r>
    </w:p>
    <w:p>
      <w:pPr>
        <w:pStyle w:val="2"/>
      </w:pPr>
      <w:r>
        <w:t>2.6 Business Workflow</w:t>
      </w:r>
    </w:p>
    <w:p>
      <w:pPr>
        <w:pStyle w:val="29"/>
      </w:pPr>
      <w:r>
        <w:t>Đối tác tạo bài đăng ở trạng thái Nháp, điền dữ liệu và gửi duyệt.</w:t>
      </w:r>
    </w:p>
    <w:p>
      <w:pPr>
        <w:pStyle w:val="29"/>
      </w:pPr>
      <w:r>
        <w:t>Kiểm duyệt viên kiểm tra nguồn, độ đầy đủ, nội dung và thời hạn.</w:t>
      </w:r>
    </w:p>
    <w:p>
      <w:pPr>
        <w:pStyle w:val="29"/>
      </w:pPr>
      <w:r>
        <w:t>Bài được duyệt chuyển sang Đang mở vào thời điểm công bố.</w:t>
      </w:r>
    </w:p>
    <w:p>
      <w:pPr>
        <w:pStyle w:val="29"/>
      </w:pPr>
      <w:r>
        <w:t>Sinh viên tìm kiếm/lọc, xem chi tiết, lưu hoặc nhấp liên kết đăng ký chính thức.</w:t>
      </w:r>
    </w:p>
    <w:p>
      <w:pPr>
        <w:pStyle w:val="29"/>
      </w:pPr>
      <w:r>
        <w:t>Hệ thống nhắc hạn cho người theo dõi; đến hạn, bài tự chuyển Hết hạn.</w:t>
      </w:r>
    </w:p>
    <w:p>
      <w:pPr>
        <w:pStyle w:val="29"/>
      </w:pPr>
      <w:r>
        <w:t>Quản trị và kiểm duyệt theo dõi thống kê, báo cáo và nhật ký để cải thiện chất lượng.</w:t>
      </w:r>
    </w:p>
    <w:p>
      <w:pPr>
        <w:pStyle w:val="2"/>
      </w:pPr>
      <w:r>
        <w:t>2.7 Minimum Opportunity Data</w:t>
      </w:r>
    </w:p>
    <w:tbl>
      <w:tblPr>
        <w:tblStyle w:val="35"/>
        <w:tblW w:w="0" w:type="auto"/>
        <w:jc w:val="center"/>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Layout w:type="fixed"/>
        <w:tblCellMar>
          <w:top w:w="0" w:type="dxa"/>
          <w:left w:w="108" w:type="dxa"/>
          <w:bottom w:w="0" w:type="dxa"/>
          <w:right w:w="108" w:type="dxa"/>
        </w:tblCellMar>
      </w:tblPr>
      <w:tblGrid>
        <w:gridCol w:w="3120"/>
        <w:gridCol w:w="3120"/>
        <w:gridCol w:w="3120"/>
      </w:tblGrid>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tblHeader/>
          <w:jc w:val="center"/>
        </w:trPr>
        <w:tc>
          <w:tcPr>
            <w:tcW w:w="1944" w:type="dxa"/>
            <w:shd w:val="clear" w:color="auto" w:fill="F2F4F7"/>
            <w:tcMar>
              <w:top w:w="80" w:type="dxa"/>
              <w:left w:w="120" w:type="dxa"/>
              <w:bottom w:w="80" w:type="dxa"/>
              <w:right w:w="120" w:type="dxa"/>
            </w:tcMar>
            <w:vAlign w:val="center"/>
          </w:tcPr>
          <w:p>
            <w:pPr>
              <w:spacing w:after="0"/>
            </w:pPr>
            <w:r>
              <w:rPr>
                <w:b/>
                <w:i w:val="0"/>
                <w:color w:val="1F2937"/>
                <w:sz w:val="17"/>
              </w:rPr>
              <w:t>Nhóm dữ liệu</w:t>
            </w:r>
          </w:p>
        </w:tc>
        <w:tc>
          <w:tcPr>
            <w:tcW w:w="3816" w:type="dxa"/>
            <w:shd w:val="clear" w:color="auto" w:fill="F2F4F7"/>
            <w:tcMar>
              <w:top w:w="80" w:type="dxa"/>
              <w:left w:w="120" w:type="dxa"/>
              <w:bottom w:w="80" w:type="dxa"/>
              <w:right w:w="120" w:type="dxa"/>
            </w:tcMar>
            <w:vAlign w:val="center"/>
          </w:tcPr>
          <w:p>
            <w:pPr>
              <w:spacing w:after="0"/>
            </w:pPr>
            <w:r>
              <w:rPr>
                <w:b/>
                <w:i w:val="0"/>
                <w:color w:val="1F2937"/>
                <w:sz w:val="17"/>
              </w:rPr>
              <w:t>Trường bắt buộc</w:t>
            </w:r>
          </w:p>
        </w:tc>
        <w:tc>
          <w:tcPr>
            <w:tcW w:w="3600" w:type="dxa"/>
            <w:shd w:val="clear" w:color="auto" w:fill="F2F4F7"/>
            <w:tcMar>
              <w:top w:w="80" w:type="dxa"/>
              <w:left w:w="120" w:type="dxa"/>
              <w:bottom w:w="80" w:type="dxa"/>
              <w:right w:w="120" w:type="dxa"/>
            </w:tcMar>
            <w:vAlign w:val="center"/>
          </w:tcPr>
          <w:p>
            <w:pPr>
              <w:spacing w:after="0"/>
            </w:pPr>
            <w:r>
              <w:rPr>
                <w:b/>
                <w:i w:val="0"/>
                <w:color w:val="1F2937"/>
                <w:sz w:val="17"/>
              </w:rPr>
              <w:t>Trường tùy chọn</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944" w:type="dxa"/>
            <w:tcMar>
              <w:top w:w="80" w:type="dxa"/>
              <w:left w:w="120" w:type="dxa"/>
              <w:bottom w:w="80" w:type="dxa"/>
              <w:right w:w="120" w:type="dxa"/>
            </w:tcMar>
            <w:vAlign w:val="center"/>
          </w:tcPr>
          <w:p>
            <w:pPr>
              <w:spacing w:after="0"/>
            </w:pPr>
            <w:r>
              <w:rPr>
                <w:b w:val="0"/>
                <w:i w:val="0"/>
                <w:color w:val="1F2937"/>
                <w:sz w:val="17"/>
              </w:rPr>
              <w:t>Nhận diện</w:t>
            </w:r>
          </w:p>
        </w:tc>
        <w:tc>
          <w:tcPr>
            <w:tcW w:w="3816" w:type="dxa"/>
            <w:tcMar>
              <w:top w:w="80" w:type="dxa"/>
              <w:left w:w="120" w:type="dxa"/>
              <w:bottom w:w="80" w:type="dxa"/>
              <w:right w:w="120" w:type="dxa"/>
            </w:tcMar>
            <w:vAlign w:val="center"/>
          </w:tcPr>
          <w:p>
            <w:pPr>
              <w:spacing w:after="0"/>
            </w:pPr>
            <w:r>
              <w:rPr>
                <w:b w:val="0"/>
                <w:i w:val="0"/>
                <w:color w:val="1F2937"/>
                <w:sz w:val="17"/>
              </w:rPr>
              <w:t>Tiêu đề, loại cơ hội, đơn vị tổ chức</w:t>
            </w:r>
          </w:p>
        </w:tc>
        <w:tc>
          <w:tcPr>
            <w:tcW w:w="3600" w:type="dxa"/>
            <w:tcMar>
              <w:top w:w="80" w:type="dxa"/>
              <w:left w:w="120" w:type="dxa"/>
              <w:bottom w:w="80" w:type="dxa"/>
              <w:right w:w="120" w:type="dxa"/>
            </w:tcMar>
            <w:vAlign w:val="center"/>
          </w:tcPr>
          <w:p>
            <w:pPr>
              <w:spacing w:after="0"/>
            </w:pPr>
            <w:r>
              <w:rPr>
                <w:b w:val="0"/>
                <w:i w:val="0"/>
                <w:color w:val="1F2937"/>
                <w:sz w:val="17"/>
              </w:rPr>
              <w:t>Ảnh bìa, thẻ nổi bật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944" w:type="dxa"/>
            <w:tcMar>
              <w:top w:w="80" w:type="dxa"/>
              <w:left w:w="120" w:type="dxa"/>
              <w:bottom w:w="80" w:type="dxa"/>
              <w:right w:w="120" w:type="dxa"/>
            </w:tcMar>
            <w:vAlign w:val="center"/>
          </w:tcPr>
          <w:p>
            <w:pPr>
              <w:spacing w:after="0"/>
            </w:pPr>
            <w:r>
              <w:rPr>
                <w:b w:val="0"/>
                <w:i w:val="0"/>
                <w:color w:val="1F2937"/>
                <w:sz w:val="17"/>
              </w:rPr>
              <w:t>Nội dung</w:t>
            </w:r>
          </w:p>
        </w:tc>
        <w:tc>
          <w:tcPr>
            <w:tcW w:w="3816" w:type="dxa"/>
            <w:tcMar>
              <w:top w:w="80" w:type="dxa"/>
              <w:left w:w="120" w:type="dxa"/>
              <w:bottom w:w="80" w:type="dxa"/>
              <w:right w:w="120" w:type="dxa"/>
            </w:tcMar>
            <w:vAlign w:val="center"/>
          </w:tcPr>
          <w:p>
            <w:pPr>
              <w:spacing w:after="0"/>
            </w:pPr>
            <w:r>
              <w:rPr>
                <w:b w:val="0"/>
                <w:i w:val="0"/>
                <w:color w:val="1F2937"/>
                <w:sz w:val="17"/>
              </w:rPr>
              <w:t>Mô tả, đối tượng/điều kiện, cách đăng ký</w:t>
            </w:r>
          </w:p>
        </w:tc>
        <w:tc>
          <w:tcPr>
            <w:tcW w:w="3600" w:type="dxa"/>
            <w:tcMar>
              <w:top w:w="80" w:type="dxa"/>
              <w:left w:w="120" w:type="dxa"/>
              <w:bottom w:w="80" w:type="dxa"/>
              <w:right w:w="120" w:type="dxa"/>
            </w:tcMar>
            <w:vAlign w:val="center"/>
          </w:tcPr>
          <w:p>
            <w:pPr>
              <w:spacing w:after="0"/>
            </w:pPr>
            <w:r>
              <w:rPr>
                <w:b w:val="0"/>
                <w:i w:val="0"/>
                <w:color w:val="1F2937"/>
                <w:sz w:val="17"/>
              </w:rPr>
              <w:t>Quyền lợi, số lượng, tài liệu đính kèm</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944" w:type="dxa"/>
            <w:tcMar>
              <w:top w:w="80" w:type="dxa"/>
              <w:left w:w="120" w:type="dxa"/>
              <w:bottom w:w="80" w:type="dxa"/>
              <w:right w:w="120" w:type="dxa"/>
            </w:tcMar>
            <w:vAlign w:val="center"/>
          </w:tcPr>
          <w:p>
            <w:pPr>
              <w:spacing w:after="0"/>
            </w:pPr>
            <w:r>
              <w:rPr>
                <w:b w:val="0"/>
                <w:i w:val="0"/>
                <w:color w:val="1F2937"/>
                <w:sz w:val="17"/>
              </w:rPr>
              <w:t>Thời gian</w:t>
            </w:r>
          </w:p>
        </w:tc>
        <w:tc>
          <w:tcPr>
            <w:tcW w:w="3816" w:type="dxa"/>
            <w:tcMar>
              <w:top w:w="80" w:type="dxa"/>
              <w:left w:w="120" w:type="dxa"/>
              <w:bottom w:w="80" w:type="dxa"/>
              <w:right w:w="120" w:type="dxa"/>
            </w:tcMar>
            <w:vAlign w:val="center"/>
          </w:tcPr>
          <w:p>
            <w:pPr>
              <w:spacing w:after="0"/>
            </w:pPr>
            <w:r>
              <w:rPr>
                <w:b w:val="0"/>
                <w:i w:val="0"/>
                <w:color w:val="1F2937"/>
                <w:sz w:val="17"/>
              </w:rPr>
              <w:t>Ngày công bố, hạn đăng ký</w:t>
            </w:r>
          </w:p>
        </w:tc>
        <w:tc>
          <w:tcPr>
            <w:tcW w:w="3600" w:type="dxa"/>
            <w:tcMar>
              <w:top w:w="80" w:type="dxa"/>
              <w:left w:w="120" w:type="dxa"/>
              <w:bottom w:w="80" w:type="dxa"/>
              <w:right w:w="120" w:type="dxa"/>
            </w:tcMar>
            <w:vAlign w:val="center"/>
          </w:tcPr>
          <w:p>
            <w:pPr>
              <w:spacing w:after="0"/>
            </w:pPr>
            <w:r>
              <w:rPr>
                <w:b w:val="0"/>
                <w:i w:val="0"/>
                <w:color w:val="1F2937"/>
                <w:sz w:val="17"/>
              </w:rPr>
              <w:t>Ngày diễn ra, mốc vòng thi/phỏng vấn</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944" w:type="dxa"/>
            <w:tcMar>
              <w:top w:w="80" w:type="dxa"/>
              <w:left w:w="120" w:type="dxa"/>
              <w:bottom w:w="80" w:type="dxa"/>
              <w:right w:w="120" w:type="dxa"/>
            </w:tcMar>
            <w:vAlign w:val="center"/>
          </w:tcPr>
          <w:p>
            <w:pPr>
              <w:spacing w:after="0"/>
            </w:pPr>
            <w:r>
              <w:rPr>
                <w:b w:val="0"/>
                <w:i w:val="0"/>
                <w:color w:val="1F2937"/>
                <w:sz w:val="17"/>
              </w:rPr>
              <w:t>Địa điểm</w:t>
            </w:r>
          </w:p>
        </w:tc>
        <w:tc>
          <w:tcPr>
            <w:tcW w:w="3816" w:type="dxa"/>
            <w:tcMar>
              <w:top w:w="80" w:type="dxa"/>
              <w:left w:w="120" w:type="dxa"/>
              <w:bottom w:w="80" w:type="dxa"/>
              <w:right w:w="120" w:type="dxa"/>
            </w:tcMar>
            <w:vAlign w:val="center"/>
          </w:tcPr>
          <w:p>
            <w:pPr>
              <w:spacing w:after="0"/>
            </w:pPr>
            <w:r>
              <w:rPr>
                <w:b w:val="0"/>
                <w:i w:val="0"/>
                <w:color w:val="1F2937"/>
                <w:sz w:val="17"/>
              </w:rPr>
              <w:t>Hình thức online/offline/hybrid</w:t>
            </w:r>
          </w:p>
        </w:tc>
        <w:tc>
          <w:tcPr>
            <w:tcW w:w="3600" w:type="dxa"/>
            <w:tcMar>
              <w:top w:w="80" w:type="dxa"/>
              <w:left w:w="120" w:type="dxa"/>
              <w:bottom w:w="80" w:type="dxa"/>
              <w:right w:w="120" w:type="dxa"/>
            </w:tcMar>
            <w:vAlign w:val="center"/>
          </w:tcPr>
          <w:p>
            <w:pPr>
              <w:spacing w:after="0"/>
            </w:pPr>
            <w:r>
              <w:rPr>
                <w:b w:val="0"/>
                <w:i w:val="0"/>
                <w:color w:val="1F2937"/>
                <w:sz w:val="17"/>
              </w:rPr>
              <w:t>Địa chỉ cụ thể</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944" w:type="dxa"/>
            <w:tcMar>
              <w:top w:w="80" w:type="dxa"/>
              <w:left w:w="120" w:type="dxa"/>
              <w:bottom w:w="80" w:type="dxa"/>
              <w:right w:w="120" w:type="dxa"/>
            </w:tcMar>
            <w:vAlign w:val="center"/>
          </w:tcPr>
          <w:p>
            <w:pPr>
              <w:spacing w:after="0"/>
            </w:pPr>
            <w:r>
              <w:rPr>
                <w:b w:val="0"/>
                <w:i w:val="0"/>
                <w:color w:val="1F2937"/>
                <w:sz w:val="17"/>
              </w:rPr>
              <w:t>Nguồn &amp; liên hệ</w:t>
            </w:r>
          </w:p>
        </w:tc>
        <w:tc>
          <w:tcPr>
            <w:tcW w:w="3816" w:type="dxa"/>
            <w:tcMar>
              <w:top w:w="80" w:type="dxa"/>
              <w:left w:w="120" w:type="dxa"/>
              <w:bottom w:w="80" w:type="dxa"/>
              <w:right w:w="120" w:type="dxa"/>
            </w:tcMar>
            <w:vAlign w:val="center"/>
          </w:tcPr>
          <w:p>
            <w:pPr>
              <w:spacing w:after="0"/>
            </w:pPr>
            <w:r>
              <w:rPr>
                <w:b w:val="0"/>
                <w:i w:val="0"/>
                <w:color w:val="1F2937"/>
                <w:sz w:val="17"/>
              </w:rPr>
              <w:t>Liên kết nguồn/đăng ký, đơn vị chịu trách nhiệm</w:t>
            </w:r>
          </w:p>
        </w:tc>
        <w:tc>
          <w:tcPr>
            <w:tcW w:w="3600" w:type="dxa"/>
            <w:tcMar>
              <w:top w:w="80" w:type="dxa"/>
              <w:left w:w="120" w:type="dxa"/>
              <w:bottom w:w="80" w:type="dxa"/>
              <w:right w:w="120" w:type="dxa"/>
            </w:tcMar>
            <w:vAlign w:val="center"/>
          </w:tcPr>
          <w:p>
            <w:pPr>
              <w:spacing w:after="0"/>
            </w:pPr>
            <w:r>
              <w:rPr>
                <w:b w:val="0"/>
                <w:i w:val="0"/>
                <w:color w:val="1F2937"/>
                <w:sz w:val="17"/>
              </w:rPr>
              <w:t>Email, điện thoại hỗ trợ</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944" w:type="dxa"/>
            <w:tcMar>
              <w:top w:w="80" w:type="dxa"/>
              <w:left w:w="120" w:type="dxa"/>
              <w:bottom w:w="80" w:type="dxa"/>
              <w:right w:w="120" w:type="dxa"/>
            </w:tcMar>
            <w:vAlign w:val="center"/>
          </w:tcPr>
          <w:p>
            <w:pPr>
              <w:spacing w:after="0"/>
            </w:pPr>
            <w:r>
              <w:rPr>
                <w:b w:val="0"/>
                <w:i w:val="0"/>
                <w:color w:val="1F2937"/>
                <w:sz w:val="17"/>
              </w:rPr>
              <w:t>Quản trị</w:t>
            </w:r>
          </w:p>
        </w:tc>
        <w:tc>
          <w:tcPr>
            <w:tcW w:w="3816" w:type="dxa"/>
            <w:tcMar>
              <w:top w:w="80" w:type="dxa"/>
              <w:left w:w="120" w:type="dxa"/>
              <w:bottom w:w="80" w:type="dxa"/>
              <w:right w:w="120" w:type="dxa"/>
            </w:tcMar>
            <w:vAlign w:val="center"/>
          </w:tcPr>
          <w:p>
            <w:pPr>
              <w:spacing w:after="0"/>
            </w:pPr>
            <w:r>
              <w:rPr>
                <w:b w:val="0"/>
                <w:i w:val="0"/>
                <w:color w:val="1F2937"/>
                <w:sz w:val="17"/>
              </w:rPr>
              <w:t>Trạng thái, người tạo, thời điểm tạo/cập nhật</w:t>
            </w:r>
          </w:p>
        </w:tc>
        <w:tc>
          <w:tcPr>
            <w:tcW w:w="3600" w:type="dxa"/>
            <w:tcMar>
              <w:top w:w="80" w:type="dxa"/>
              <w:left w:w="120" w:type="dxa"/>
              <w:bottom w:w="80" w:type="dxa"/>
              <w:right w:w="120" w:type="dxa"/>
            </w:tcMar>
            <w:vAlign w:val="center"/>
          </w:tcPr>
          <w:p>
            <w:pPr>
              <w:spacing w:after="0"/>
            </w:pPr>
            <w:r>
              <w:rPr>
                <w:b w:val="0"/>
                <w:i w:val="0"/>
                <w:color w:val="1F2937"/>
                <w:sz w:val="17"/>
              </w:rPr>
              <w:t>Ghi chú kiểm duyệt nội bộ</w:t>
            </w:r>
          </w:p>
        </w:tc>
      </w:tr>
    </w:tbl>
    <w:p>
      <w:pPr>
        <w:pStyle w:val="2"/>
      </w:pPr>
      <w:r>
        <w:t>2.8 Business Rules</w:t>
      </w:r>
    </w:p>
    <w:tbl>
      <w:tblPr>
        <w:tblStyle w:val="35"/>
        <w:tblW w:w="0" w:type="auto"/>
        <w:jc w:val="center"/>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Layout w:type="fixed"/>
        <w:tblCellMar>
          <w:top w:w="0" w:type="dxa"/>
          <w:left w:w="108" w:type="dxa"/>
          <w:bottom w:w="0" w:type="dxa"/>
          <w:right w:w="108" w:type="dxa"/>
        </w:tblCellMar>
      </w:tblPr>
      <w:tblGrid>
        <w:gridCol w:w="4680"/>
        <w:gridCol w:w="4680"/>
      </w:tblGrid>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tblHeader/>
          <w:jc w:val="center"/>
        </w:trPr>
        <w:tc>
          <w:tcPr>
            <w:tcW w:w="1224" w:type="dxa"/>
            <w:shd w:val="clear" w:color="auto" w:fill="F2F4F7"/>
            <w:tcMar>
              <w:top w:w="80" w:type="dxa"/>
              <w:left w:w="120" w:type="dxa"/>
              <w:bottom w:w="80" w:type="dxa"/>
              <w:right w:w="120" w:type="dxa"/>
            </w:tcMar>
            <w:vAlign w:val="center"/>
          </w:tcPr>
          <w:p>
            <w:pPr>
              <w:spacing w:after="0"/>
            </w:pPr>
            <w:r>
              <w:rPr>
                <w:b/>
                <w:i w:val="0"/>
                <w:color w:val="1F2937"/>
                <w:sz w:val="16"/>
              </w:rPr>
              <w:t>Mã</w:t>
            </w:r>
          </w:p>
        </w:tc>
        <w:tc>
          <w:tcPr>
            <w:tcW w:w="8136" w:type="dxa"/>
            <w:shd w:val="clear" w:color="auto" w:fill="F2F4F7"/>
            <w:tcMar>
              <w:top w:w="80" w:type="dxa"/>
              <w:left w:w="120" w:type="dxa"/>
              <w:bottom w:w="80" w:type="dxa"/>
              <w:right w:w="120" w:type="dxa"/>
            </w:tcMar>
            <w:vAlign w:val="center"/>
          </w:tcPr>
          <w:p>
            <w:pPr>
              <w:spacing w:after="0"/>
            </w:pPr>
            <w:r>
              <w:rPr>
                <w:b/>
                <w:i w:val="0"/>
                <w:color w:val="1F2937"/>
                <w:sz w:val="16"/>
              </w:rPr>
              <w:t>Quy tắc</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24" w:type="dxa"/>
            <w:tcMar>
              <w:top w:w="80" w:type="dxa"/>
              <w:left w:w="120" w:type="dxa"/>
              <w:bottom w:w="80" w:type="dxa"/>
              <w:right w:w="120" w:type="dxa"/>
            </w:tcMar>
            <w:vAlign w:val="center"/>
          </w:tcPr>
          <w:p>
            <w:pPr>
              <w:spacing w:after="0"/>
            </w:pPr>
            <w:r>
              <w:rPr>
                <w:b w:val="0"/>
                <w:i w:val="0"/>
                <w:color w:val="1F2937"/>
                <w:sz w:val="16"/>
              </w:rPr>
              <w:t>RULE-01</w:t>
            </w:r>
          </w:p>
        </w:tc>
        <w:tc>
          <w:tcPr>
            <w:tcW w:w="8136" w:type="dxa"/>
            <w:tcMar>
              <w:top w:w="80" w:type="dxa"/>
              <w:left w:w="120" w:type="dxa"/>
              <w:bottom w:w="80" w:type="dxa"/>
              <w:right w:w="120" w:type="dxa"/>
            </w:tcMar>
            <w:vAlign w:val="center"/>
          </w:tcPr>
          <w:p>
            <w:pPr>
              <w:spacing w:after="0"/>
            </w:pPr>
            <w:r>
              <w:rPr>
                <w:b w:val="0"/>
                <w:i w:val="0"/>
                <w:color w:val="1F2937"/>
                <w:sz w:val="16"/>
              </w:rPr>
              <w:t>Mỗi cơ hội thuộc đúng một loại chính; có thể gắn nhiều lĩnh vực, kỹ năng và thẻ phụ.</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24" w:type="dxa"/>
            <w:tcMar>
              <w:top w:w="80" w:type="dxa"/>
              <w:left w:w="120" w:type="dxa"/>
              <w:bottom w:w="80" w:type="dxa"/>
              <w:right w:w="120" w:type="dxa"/>
            </w:tcMar>
            <w:vAlign w:val="center"/>
          </w:tcPr>
          <w:p>
            <w:pPr>
              <w:spacing w:after="0"/>
            </w:pPr>
            <w:r>
              <w:rPr>
                <w:b w:val="0"/>
                <w:i w:val="0"/>
                <w:color w:val="1F2937"/>
                <w:sz w:val="16"/>
              </w:rPr>
              <w:t>RULE-02</w:t>
            </w:r>
          </w:p>
        </w:tc>
        <w:tc>
          <w:tcPr>
            <w:tcW w:w="8136" w:type="dxa"/>
            <w:tcMar>
              <w:top w:w="80" w:type="dxa"/>
              <w:left w:w="120" w:type="dxa"/>
              <w:bottom w:w="80" w:type="dxa"/>
              <w:right w:w="120" w:type="dxa"/>
            </w:tcMar>
            <w:vAlign w:val="center"/>
          </w:tcPr>
          <w:p>
            <w:pPr>
              <w:spacing w:after="0"/>
            </w:pPr>
            <w:r>
              <w:rPr>
                <w:b w:val="0"/>
                <w:i w:val="0"/>
                <w:color w:val="1F2937"/>
                <w:sz w:val="16"/>
              </w:rPr>
              <w:t>Không công khai bài thiếu tiêu đề, mô tả, đơn vị, đối tượng/điều kiện, hạn và cách đăng ký hợp lệ.</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24" w:type="dxa"/>
            <w:tcMar>
              <w:top w:w="80" w:type="dxa"/>
              <w:left w:w="120" w:type="dxa"/>
              <w:bottom w:w="80" w:type="dxa"/>
              <w:right w:w="120" w:type="dxa"/>
            </w:tcMar>
            <w:vAlign w:val="center"/>
          </w:tcPr>
          <w:p>
            <w:pPr>
              <w:spacing w:after="0"/>
            </w:pPr>
            <w:r>
              <w:rPr>
                <w:b w:val="0"/>
                <w:i w:val="0"/>
                <w:color w:val="1F2937"/>
                <w:sz w:val="16"/>
              </w:rPr>
              <w:t>RULE-03</w:t>
            </w:r>
          </w:p>
        </w:tc>
        <w:tc>
          <w:tcPr>
            <w:tcW w:w="8136" w:type="dxa"/>
            <w:tcMar>
              <w:top w:w="80" w:type="dxa"/>
              <w:left w:w="120" w:type="dxa"/>
              <w:bottom w:w="80" w:type="dxa"/>
              <w:right w:w="120" w:type="dxa"/>
            </w:tcMar>
            <w:vAlign w:val="center"/>
          </w:tcPr>
          <w:p>
            <w:pPr>
              <w:spacing w:after="0"/>
            </w:pPr>
            <w:r>
              <w:rPr>
                <w:b w:val="0"/>
                <w:i w:val="0"/>
                <w:color w:val="1F2937"/>
                <w:sz w:val="16"/>
              </w:rPr>
              <w:t>Bài do đối tác tạo phải được kiểm duyệt trước khi chuyển sang Đang mở.</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24" w:type="dxa"/>
            <w:tcMar>
              <w:top w:w="80" w:type="dxa"/>
              <w:left w:w="120" w:type="dxa"/>
              <w:bottom w:w="80" w:type="dxa"/>
              <w:right w:w="120" w:type="dxa"/>
            </w:tcMar>
            <w:vAlign w:val="center"/>
          </w:tcPr>
          <w:p>
            <w:pPr>
              <w:spacing w:after="0"/>
            </w:pPr>
            <w:r>
              <w:rPr>
                <w:b w:val="0"/>
                <w:i w:val="0"/>
                <w:color w:val="1F2937"/>
                <w:sz w:val="16"/>
              </w:rPr>
              <w:t>RULE-04</w:t>
            </w:r>
          </w:p>
        </w:tc>
        <w:tc>
          <w:tcPr>
            <w:tcW w:w="8136" w:type="dxa"/>
            <w:tcMar>
              <w:top w:w="80" w:type="dxa"/>
              <w:left w:w="120" w:type="dxa"/>
              <w:bottom w:w="80" w:type="dxa"/>
              <w:right w:w="120" w:type="dxa"/>
            </w:tcMar>
            <w:vAlign w:val="center"/>
          </w:tcPr>
          <w:p>
            <w:pPr>
              <w:spacing w:after="0"/>
            </w:pPr>
            <w:r>
              <w:rPr>
                <w:b w:val="0"/>
                <w:i w:val="0"/>
                <w:color w:val="1F2937"/>
                <w:sz w:val="16"/>
              </w:rPr>
              <w:t>Hạn đăng ký phải lớn hơn hoặc bằng ngày công bố; bài không có hạn cần ngày rà soát.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24" w:type="dxa"/>
            <w:tcMar>
              <w:top w:w="80" w:type="dxa"/>
              <w:left w:w="120" w:type="dxa"/>
              <w:bottom w:w="80" w:type="dxa"/>
              <w:right w:w="120" w:type="dxa"/>
            </w:tcMar>
            <w:vAlign w:val="center"/>
          </w:tcPr>
          <w:p>
            <w:pPr>
              <w:spacing w:after="0"/>
            </w:pPr>
            <w:r>
              <w:rPr>
                <w:b w:val="0"/>
                <w:i w:val="0"/>
                <w:color w:val="1F2937"/>
                <w:sz w:val="16"/>
              </w:rPr>
              <w:t>RULE-05</w:t>
            </w:r>
          </w:p>
        </w:tc>
        <w:tc>
          <w:tcPr>
            <w:tcW w:w="8136" w:type="dxa"/>
            <w:tcMar>
              <w:top w:w="80" w:type="dxa"/>
              <w:left w:w="120" w:type="dxa"/>
              <w:bottom w:w="80" w:type="dxa"/>
              <w:right w:w="120" w:type="dxa"/>
            </w:tcMar>
            <w:vAlign w:val="center"/>
          </w:tcPr>
          <w:p>
            <w:pPr>
              <w:spacing w:after="0"/>
            </w:pPr>
            <w:r>
              <w:rPr>
                <w:b w:val="0"/>
                <w:i w:val="0"/>
                <w:color w:val="1F2937"/>
                <w:sz w:val="16"/>
              </w:rPr>
              <w:t>Khi qua hạn, hệ thống tự chuyển bài sang Hết hạn và ẩn khỏi danh sách đang mở.</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24" w:type="dxa"/>
            <w:tcMar>
              <w:top w:w="80" w:type="dxa"/>
              <w:left w:w="120" w:type="dxa"/>
              <w:bottom w:w="80" w:type="dxa"/>
              <w:right w:w="120" w:type="dxa"/>
            </w:tcMar>
            <w:vAlign w:val="center"/>
          </w:tcPr>
          <w:p>
            <w:pPr>
              <w:spacing w:after="0"/>
            </w:pPr>
            <w:r>
              <w:rPr>
                <w:b w:val="0"/>
                <w:i w:val="0"/>
                <w:color w:val="1F2937"/>
                <w:sz w:val="16"/>
              </w:rPr>
              <w:t>RULE-06</w:t>
            </w:r>
          </w:p>
        </w:tc>
        <w:tc>
          <w:tcPr>
            <w:tcW w:w="8136" w:type="dxa"/>
            <w:tcMar>
              <w:top w:w="80" w:type="dxa"/>
              <w:left w:w="120" w:type="dxa"/>
              <w:bottom w:w="80" w:type="dxa"/>
              <w:right w:w="120" w:type="dxa"/>
            </w:tcMar>
            <w:vAlign w:val="center"/>
          </w:tcPr>
          <w:p>
            <w:pPr>
              <w:spacing w:after="0"/>
            </w:pPr>
            <w:r>
              <w:rPr>
                <w:b w:val="0"/>
                <w:i w:val="0"/>
                <w:color w:val="1F2937"/>
                <w:sz w:val="16"/>
              </w:rPr>
              <w:t>Thay đổi quan trọng trên bài đang mở phải lưu phiên bản và có thể yêu cầu duyệt lại.</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24" w:type="dxa"/>
            <w:tcMar>
              <w:top w:w="80" w:type="dxa"/>
              <w:left w:w="120" w:type="dxa"/>
              <w:bottom w:w="80" w:type="dxa"/>
              <w:right w:w="120" w:type="dxa"/>
            </w:tcMar>
            <w:vAlign w:val="center"/>
          </w:tcPr>
          <w:p>
            <w:pPr>
              <w:spacing w:after="0"/>
            </w:pPr>
            <w:r>
              <w:rPr>
                <w:b w:val="0"/>
                <w:i w:val="0"/>
                <w:color w:val="1F2937"/>
                <w:sz w:val="16"/>
              </w:rPr>
              <w:t>RULE-07</w:t>
            </w:r>
          </w:p>
        </w:tc>
        <w:tc>
          <w:tcPr>
            <w:tcW w:w="8136" w:type="dxa"/>
            <w:tcMar>
              <w:top w:w="80" w:type="dxa"/>
              <w:left w:w="120" w:type="dxa"/>
              <w:bottom w:w="80" w:type="dxa"/>
              <w:right w:w="120" w:type="dxa"/>
            </w:tcMar>
            <w:vAlign w:val="center"/>
          </w:tcPr>
          <w:p>
            <w:pPr>
              <w:spacing w:after="0"/>
            </w:pPr>
            <w:r>
              <w:rPr>
                <w:b w:val="0"/>
                <w:i w:val="0"/>
                <w:color w:val="1F2937"/>
                <w:sz w:val="16"/>
              </w:rPr>
              <w:t>Bài trùng được xác định theo tiêu đề, đơn vị, thời hạn và liên kết nguồn.</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24" w:type="dxa"/>
            <w:tcMar>
              <w:top w:w="80" w:type="dxa"/>
              <w:left w:w="120" w:type="dxa"/>
              <w:bottom w:w="80" w:type="dxa"/>
              <w:right w:w="120" w:type="dxa"/>
            </w:tcMar>
            <w:vAlign w:val="center"/>
          </w:tcPr>
          <w:p>
            <w:pPr>
              <w:spacing w:after="0"/>
            </w:pPr>
            <w:r>
              <w:rPr>
                <w:b w:val="0"/>
                <w:i w:val="0"/>
                <w:color w:val="1F2937"/>
                <w:sz w:val="16"/>
              </w:rPr>
              <w:t>RULE-08</w:t>
            </w:r>
          </w:p>
        </w:tc>
        <w:tc>
          <w:tcPr>
            <w:tcW w:w="8136" w:type="dxa"/>
            <w:tcMar>
              <w:top w:w="80" w:type="dxa"/>
              <w:left w:w="120" w:type="dxa"/>
              <w:bottom w:w="80" w:type="dxa"/>
              <w:right w:w="120" w:type="dxa"/>
            </w:tcMar>
            <w:vAlign w:val="center"/>
          </w:tcPr>
          <w:p>
            <w:pPr>
              <w:spacing w:after="0"/>
            </w:pPr>
            <w:r>
              <w:rPr>
                <w:b w:val="0"/>
                <w:i w:val="0"/>
                <w:color w:val="1F2937"/>
                <w:sz w:val="16"/>
              </w:rPr>
              <w:t>Liên kết hành động dùng HTTPS khi nguồn hỗ trợ; người dùng được cảnh báo khi rời hệ thống.</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24" w:type="dxa"/>
            <w:tcMar>
              <w:top w:w="80" w:type="dxa"/>
              <w:left w:w="120" w:type="dxa"/>
              <w:bottom w:w="80" w:type="dxa"/>
              <w:right w:w="120" w:type="dxa"/>
            </w:tcMar>
            <w:vAlign w:val="center"/>
          </w:tcPr>
          <w:p>
            <w:pPr>
              <w:spacing w:after="0"/>
            </w:pPr>
            <w:r>
              <w:rPr>
                <w:b w:val="0"/>
                <w:i w:val="0"/>
                <w:color w:val="1F2937"/>
                <w:sz w:val="16"/>
              </w:rPr>
              <w:t>RULE-09</w:t>
            </w:r>
          </w:p>
        </w:tc>
        <w:tc>
          <w:tcPr>
            <w:tcW w:w="8136" w:type="dxa"/>
            <w:tcMar>
              <w:top w:w="80" w:type="dxa"/>
              <w:left w:w="120" w:type="dxa"/>
              <w:bottom w:w="80" w:type="dxa"/>
              <w:right w:w="120" w:type="dxa"/>
            </w:tcMar>
            <w:vAlign w:val="center"/>
          </w:tcPr>
          <w:p>
            <w:pPr>
              <w:spacing w:after="0"/>
            </w:pPr>
            <w:r>
              <w:rPr>
                <w:b w:val="0"/>
                <w:i w:val="0"/>
                <w:color w:val="1F2937"/>
                <w:sz w:val="16"/>
              </w:rPr>
              <w:t>Nội dung vi phạm, thu phí không minh bạch, giả mạo, phân biệt đối xử hoặc lừa đảo phải bị từ chối/tạm ẩn.</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24" w:type="dxa"/>
            <w:tcMar>
              <w:top w:w="80" w:type="dxa"/>
              <w:left w:w="120" w:type="dxa"/>
              <w:bottom w:w="80" w:type="dxa"/>
              <w:right w:w="120" w:type="dxa"/>
            </w:tcMar>
            <w:vAlign w:val="center"/>
          </w:tcPr>
          <w:p>
            <w:pPr>
              <w:spacing w:after="0"/>
            </w:pPr>
            <w:r>
              <w:rPr>
                <w:b w:val="0"/>
                <w:i w:val="0"/>
                <w:color w:val="1F2937"/>
                <w:sz w:val="16"/>
              </w:rPr>
              <w:t>RULE-10</w:t>
            </w:r>
          </w:p>
        </w:tc>
        <w:tc>
          <w:tcPr>
            <w:tcW w:w="8136" w:type="dxa"/>
            <w:tcMar>
              <w:top w:w="80" w:type="dxa"/>
              <w:left w:w="120" w:type="dxa"/>
              <w:bottom w:w="80" w:type="dxa"/>
              <w:right w:w="120" w:type="dxa"/>
            </w:tcMar>
            <w:vAlign w:val="center"/>
          </w:tcPr>
          <w:p>
            <w:pPr>
              <w:spacing w:after="0"/>
            </w:pPr>
            <w:r>
              <w:rPr>
                <w:b w:val="0"/>
                <w:i w:val="0"/>
                <w:color w:val="1F2937"/>
                <w:sz w:val="16"/>
              </w:rPr>
              <w:t>Khách được xem/tìm kiếm nội dung công khai; đăng nhập cần cho lưu, theo dõi và thông báo.</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24" w:type="dxa"/>
            <w:tcMar>
              <w:top w:w="80" w:type="dxa"/>
              <w:left w:w="120" w:type="dxa"/>
              <w:bottom w:w="80" w:type="dxa"/>
              <w:right w:w="120" w:type="dxa"/>
            </w:tcMar>
            <w:vAlign w:val="center"/>
          </w:tcPr>
          <w:p>
            <w:pPr>
              <w:spacing w:after="0"/>
            </w:pPr>
            <w:r>
              <w:rPr>
                <w:b w:val="0"/>
                <w:i w:val="0"/>
                <w:color w:val="1F2937"/>
                <w:sz w:val="16"/>
              </w:rPr>
              <w:t>RULE-11</w:t>
            </w:r>
          </w:p>
        </w:tc>
        <w:tc>
          <w:tcPr>
            <w:tcW w:w="8136" w:type="dxa"/>
            <w:tcMar>
              <w:top w:w="80" w:type="dxa"/>
              <w:left w:w="120" w:type="dxa"/>
              <w:bottom w:w="80" w:type="dxa"/>
              <w:right w:w="120" w:type="dxa"/>
            </w:tcMar>
            <w:vAlign w:val="center"/>
          </w:tcPr>
          <w:p>
            <w:pPr>
              <w:spacing w:after="0"/>
            </w:pPr>
            <w:r>
              <w:rPr>
                <w:b w:val="0"/>
                <w:i w:val="0"/>
                <w:color w:val="1F2937"/>
                <w:sz w:val="16"/>
              </w:rPr>
              <w:t>Mỗi sinh viên chỉ có một bản ghi lưu cho một cơ hội.</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24" w:type="dxa"/>
            <w:tcMar>
              <w:top w:w="80" w:type="dxa"/>
              <w:left w:w="120" w:type="dxa"/>
              <w:bottom w:w="80" w:type="dxa"/>
              <w:right w:w="120" w:type="dxa"/>
            </w:tcMar>
            <w:vAlign w:val="center"/>
          </w:tcPr>
          <w:p>
            <w:pPr>
              <w:spacing w:after="0"/>
            </w:pPr>
            <w:r>
              <w:rPr>
                <w:b w:val="0"/>
                <w:i w:val="0"/>
                <w:color w:val="1F2937"/>
                <w:sz w:val="16"/>
              </w:rPr>
              <w:t>RULE-12</w:t>
            </w:r>
          </w:p>
        </w:tc>
        <w:tc>
          <w:tcPr>
            <w:tcW w:w="8136" w:type="dxa"/>
            <w:tcMar>
              <w:top w:w="80" w:type="dxa"/>
              <w:left w:w="120" w:type="dxa"/>
              <w:bottom w:w="80" w:type="dxa"/>
              <w:right w:w="120" w:type="dxa"/>
            </w:tcMar>
            <w:vAlign w:val="center"/>
          </w:tcPr>
          <w:p>
            <w:pPr>
              <w:spacing w:after="0"/>
            </w:pPr>
            <w:r>
              <w:rPr>
                <w:b w:val="0"/>
                <w:i w:val="0"/>
                <w:color w:val="1F2937"/>
                <w:sz w:val="16"/>
              </w:rPr>
              <w:t>Người dùng chỉ nhận thông báo theo cài đặt đồng ý và luôn có thể tắt thông báo không bắt buộc.</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24" w:type="dxa"/>
            <w:tcMar>
              <w:top w:w="80" w:type="dxa"/>
              <w:left w:w="120" w:type="dxa"/>
              <w:bottom w:w="80" w:type="dxa"/>
              <w:right w:w="120" w:type="dxa"/>
            </w:tcMar>
            <w:vAlign w:val="center"/>
          </w:tcPr>
          <w:p>
            <w:pPr>
              <w:spacing w:after="0"/>
            </w:pPr>
            <w:r>
              <w:rPr>
                <w:b w:val="0"/>
                <w:i w:val="0"/>
                <w:color w:val="1F2937"/>
                <w:sz w:val="16"/>
              </w:rPr>
              <w:t>RULE-13</w:t>
            </w:r>
          </w:p>
        </w:tc>
        <w:tc>
          <w:tcPr>
            <w:tcW w:w="8136" w:type="dxa"/>
            <w:tcMar>
              <w:top w:w="80" w:type="dxa"/>
              <w:left w:w="120" w:type="dxa"/>
              <w:bottom w:w="80" w:type="dxa"/>
              <w:right w:w="120" w:type="dxa"/>
            </w:tcMar>
            <w:vAlign w:val="center"/>
          </w:tcPr>
          <w:p>
            <w:pPr>
              <w:spacing w:after="0"/>
            </w:pPr>
            <w:r>
              <w:rPr>
                <w:b w:val="0"/>
                <w:i w:val="0"/>
                <w:color w:val="1F2937"/>
                <w:sz w:val="16"/>
              </w:rPr>
              <w:t>Báo cáo đối tác chỉ dùng dữ liệu tổng hợp, không công khai danh tính cá nhân.</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24" w:type="dxa"/>
            <w:tcMar>
              <w:top w:w="80" w:type="dxa"/>
              <w:left w:w="120" w:type="dxa"/>
              <w:bottom w:w="80" w:type="dxa"/>
              <w:right w:w="120" w:type="dxa"/>
            </w:tcMar>
            <w:vAlign w:val="center"/>
          </w:tcPr>
          <w:p>
            <w:pPr>
              <w:spacing w:after="0"/>
            </w:pPr>
            <w:r>
              <w:rPr>
                <w:b w:val="0"/>
                <w:i w:val="0"/>
                <w:color w:val="1F2937"/>
                <w:sz w:val="16"/>
              </w:rPr>
              <w:t>RULE-14</w:t>
            </w:r>
          </w:p>
        </w:tc>
        <w:tc>
          <w:tcPr>
            <w:tcW w:w="8136" w:type="dxa"/>
            <w:tcMar>
              <w:top w:w="80" w:type="dxa"/>
              <w:left w:w="120" w:type="dxa"/>
              <w:bottom w:w="80" w:type="dxa"/>
              <w:right w:w="120" w:type="dxa"/>
            </w:tcMar>
            <w:vAlign w:val="center"/>
          </w:tcPr>
          <w:p>
            <w:pPr>
              <w:spacing w:after="0"/>
            </w:pPr>
            <w:r>
              <w:rPr>
                <w:b w:val="0"/>
                <w:i w:val="0"/>
                <w:color w:val="1F2937"/>
                <w:sz w:val="16"/>
              </w:rPr>
              <w:t>Quyết định duyệt, từ chối, ẩn hoặc gỡ phải ghi nhận người thực hiện, thời gian và lý do.</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24" w:type="dxa"/>
            <w:tcMar>
              <w:top w:w="80" w:type="dxa"/>
              <w:left w:w="120" w:type="dxa"/>
              <w:bottom w:w="80" w:type="dxa"/>
              <w:right w:w="120" w:type="dxa"/>
            </w:tcMar>
            <w:vAlign w:val="center"/>
          </w:tcPr>
          <w:p>
            <w:pPr>
              <w:spacing w:after="0"/>
            </w:pPr>
            <w:r>
              <w:rPr>
                <w:b w:val="0"/>
                <w:i w:val="0"/>
                <w:color w:val="1F2937"/>
                <w:sz w:val="16"/>
              </w:rPr>
              <w:t>RULE-15</w:t>
            </w:r>
          </w:p>
        </w:tc>
        <w:tc>
          <w:tcPr>
            <w:tcW w:w="8136" w:type="dxa"/>
            <w:tcMar>
              <w:top w:w="80" w:type="dxa"/>
              <w:left w:w="120" w:type="dxa"/>
              <w:bottom w:w="80" w:type="dxa"/>
              <w:right w:w="120" w:type="dxa"/>
            </w:tcMar>
            <w:vAlign w:val="center"/>
          </w:tcPr>
          <w:p>
            <w:pPr>
              <w:spacing w:after="0"/>
            </w:pPr>
            <w:r>
              <w:rPr>
                <w:b w:val="0"/>
                <w:i w:val="0"/>
                <w:color w:val="1F2937"/>
                <w:sz w:val="16"/>
              </w:rPr>
              <w:t>Quản trị viên có thể khóa tài khoản vi phạm nhiều lần; việc khóa phải có lý do và nhật ký.</w:t>
            </w:r>
          </w:p>
        </w:tc>
      </w:tr>
    </w:tbl>
    <w:p>
      <w:pPr>
        <w:pStyle w:val="2"/>
      </w:pPr>
      <w:r>
        <w:t>2.9 Opportunity Lifecycle</w:t>
      </w:r>
    </w:p>
    <w:tbl>
      <w:tblPr>
        <w:tblStyle w:val="35"/>
        <w:tblW w:w="0" w:type="auto"/>
        <w:jc w:val="center"/>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Layout w:type="fixed"/>
        <w:tblCellMar>
          <w:top w:w="0" w:type="dxa"/>
          <w:left w:w="108" w:type="dxa"/>
          <w:bottom w:w="0" w:type="dxa"/>
          <w:right w:w="108" w:type="dxa"/>
        </w:tblCellMar>
      </w:tblPr>
      <w:tblGrid>
        <w:gridCol w:w="3120"/>
        <w:gridCol w:w="3120"/>
        <w:gridCol w:w="3120"/>
      </w:tblGrid>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tblHeader/>
          <w:jc w:val="center"/>
        </w:trPr>
        <w:tc>
          <w:tcPr>
            <w:tcW w:w="1872" w:type="dxa"/>
            <w:shd w:val="clear" w:color="auto" w:fill="F2F4F7"/>
            <w:tcMar>
              <w:top w:w="80" w:type="dxa"/>
              <w:left w:w="120" w:type="dxa"/>
              <w:bottom w:w="80" w:type="dxa"/>
              <w:right w:w="120" w:type="dxa"/>
            </w:tcMar>
            <w:vAlign w:val="center"/>
          </w:tcPr>
          <w:p>
            <w:pPr>
              <w:spacing w:after="0"/>
            </w:pPr>
            <w:r>
              <w:rPr>
                <w:b/>
                <w:i w:val="0"/>
                <w:color w:val="1F2937"/>
                <w:sz w:val="17"/>
              </w:rPr>
              <w:t>Trạng thái</w:t>
            </w:r>
          </w:p>
        </w:tc>
        <w:tc>
          <w:tcPr>
            <w:tcW w:w="3456" w:type="dxa"/>
            <w:shd w:val="clear" w:color="auto" w:fill="F2F4F7"/>
            <w:tcMar>
              <w:top w:w="80" w:type="dxa"/>
              <w:left w:w="120" w:type="dxa"/>
              <w:bottom w:w="80" w:type="dxa"/>
              <w:right w:w="120" w:type="dxa"/>
            </w:tcMar>
            <w:vAlign w:val="center"/>
          </w:tcPr>
          <w:p>
            <w:pPr>
              <w:spacing w:after="0"/>
            </w:pPr>
            <w:r>
              <w:rPr>
                <w:b/>
                <w:i w:val="0"/>
                <w:color w:val="1F2937"/>
                <w:sz w:val="17"/>
              </w:rPr>
              <w:t>Ý nghĩa</w:t>
            </w:r>
          </w:p>
        </w:tc>
        <w:tc>
          <w:tcPr>
            <w:tcW w:w="4032" w:type="dxa"/>
            <w:shd w:val="clear" w:color="auto" w:fill="F2F4F7"/>
            <w:tcMar>
              <w:top w:w="80" w:type="dxa"/>
              <w:left w:w="120" w:type="dxa"/>
              <w:bottom w:w="80" w:type="dxa"/>
              <w:right w:w="120" w:type="dxa"/>
            </w:tcMar>
            <w:vAlign w:val="center"/>
          </w:tcPr>
          <w:p>
            <w:pPr>
              <w:spacing w:after="0"/>
            </w:pPr>
            <w:r>
              <w:rPr>
                <w:b/>
                <w:i w:val="0"/>
                <w:color w:val="1F2937"/>
                <w:sz w:val="17"/>
              </w:rPr>
              <w:t>Chuyển tiếp hợp lệ</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872" w:type="dxa"/>
            <w:tcMar>
              <w:top w:w="80" w:type="dxa"/>
              <w:left w:w="120" w:type="dxa"/>
              <w:bottom w:w="80" w:type="dxa"/>
              <w:right w:w="120" w:type="dxa"/>
            </w:tcMar>
            <w:vAlign w:val="center"/>
          </w:tcPr>
          <w:p>
            <w:pPr>
              <w:spacing w:after="0"/>
            </w:pPr>
            <w:r>
              <w:rPr>
                <w:b w:val="0"/>
                <w:i w:val="0"/>
                <w:color w:val="1F2937"/>
                <w:sz w:val="17"/>
              </w:rPr>
              <w:t>Nháp</w:t>
            </w:r>
          </w:p>
        </w:tc>
        <w:tc>
          <w:tcPr>
            <w:tcW w:w="3456" w:type="dxa"/>
            <w:tcMar>
              <w:top w:w="80" w:type="dxa"/>
              <w:left w:w="120" w:type="dxa"/>
              <w:bottom w:w="80" w:type="dxa"/>
              <w:right w:w="120" w:type="dxa"/>
            </w:tcMar>
            <w:vAlign w:val="center"/>
          </w:tcPr>
          <w:p>
            <w:pPr>
              <w:spacing w:after="0"/>
            </w:pPr>
            <w:r>
              <w:rPr>
                <w:b w:val="0"/>
                <w:i w:val="0"/>
                <w:color w:val="1F2937"/>
                <w:sz w:val="17"/>
              </w:rPr>
              <w:t>Chưa gửi kiểm duyệt.</w:t>
            </w:r>
          </w:p>
        </w:tc>
        <w:tc>
          <w:tcPr>
            <w:tcW w:w="4032" w:type="dxa"/>
            <w:tcMar>
              <w:top w:w="80" w:type="dxa"/>
              <w:left w:w="120" w:type="dxa"/>
              <w:bottom w:w="80" w:type="dxa"/>
              <w:right w:w="120" w:type="dxa"/>
            </w:tcMar>
            <w:vAlign w:val="center"/>
          </w:tcPr>
          <w:p>
            <w:pPr>
              <w:spacing w:after="0"/>
            </w:pPr>
            <w:r>
              <w:rPr>
                <w:b w:val="0"/>
                <w:i w:val="0"/>
                <w:color w:val="1F2937"/>
                <w:sz w:val="17"/>
              </w:rPr>
              <w:t>Chờ duyệt, Xóa</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872" w:type="dxa"/>
            <w:tcMar>
              <w:top w:w="80" w:type="dxa"/>
              <w:left w:w="120" w:type="dxa"/>
              <w:bottom w:w="80" w:type="dxa"/>
              <w:right w:w="120" w:type="dxa"/>
            </w:tcMar>
            <w:vAlign w:val="center"/>
          </w:tcPr>
          <w:p>
            <w:pPr>
              <w:spacing w:after="0"/>
            </w:pPr>
            <w:r>
              <w:rPr>
                <w:b w:val="0"/>
                <w:i w:val="0"/>
                <w:color w:val="1F2937"/>
                <w:sz w:val="17"/>
              </w:rPr>
              <w:t>Chờ duyệt</w:t>
            </w:r>
          </w:p>
        </w:tc>
        <w:tc>
          <w:tcPr>
            <w:tcW w:w="3456" w:type="dxa"/>
            <w:tcMar>
              <w:top w:w="80" w:type="dxa"/>
              <w:left w:w="120" w:type="dxa"/>
              <w:bottom w:w="80" w:type="dxa"/>
              <w:right w:w="120" w:type="dxa"/>
            </w:tcMar>
            <w:vAlign w:val="center"/>
          </w:tcPr>
          <w:p>
            <w:pPr>
              <w:spacing w:after="0"/>
            </w:pPr>
            <w:r>
              <w:rPr>
                <w:b w:val="0"/>
                <w:i w:val="0"/>
                <w:color w:val="1F2937"/>
                <w:sz w:val="17"/>
              </w:rPr>
              <w:t>Đang chờ đánh giá.</w:t>
            </w:r>
          </w:p>
        </w:tc>
        <w:tc>
          <w:tcPr>
            <w:tcW w:w="4032" w:type="dxa"/>
            <w:tcMar>
              <w:top w:w="80" w:type="dxa"/>
              <w:left w:w="120" w:type="dxa"/>
              <w:bottom w:w="80" w:type="dxa"/>
              <w:right w:w="120" w:type="dxa"/>
            </w:tcMar>
            <w:vAlign w:val="center"/>
          </w:tcPr>
          <w:p>
            <w:pPr>
              <w:spacing w:after="0"/>
            </w:pPr>
            <w:r>
              <w:rPr>
                <w:b w:val="0"/>
                <w:i w:val="0"/>
                <w:color w:val="1F2937"/>
                <w:sz w:val="17"/>
              </w:rPr>
              <w:t>Đã duyệt, Yêu cầu sửa, Từ chối</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872" w:type="dxa"/>
            <w:tcMar>
              <w:top w:w="80" w:type="dxa"/>
              <w:left w:w="120" w:type="dxa"/>
              <w:bottom w:w="80" w:type="dxa"/>
              <w:right w:w="120" w:type="dxa"/>
            </w:tcMar>
            <w:vAlign w:val="center"/>
          </w:tcPr>
          <w:p>
            <w:pPr>
              <w:spacing w:after="0"/>
            </w:pPr>
            <w:r>
              <w:rPr>
                <w:b w:val="0"/>
                <w:i w:val="0"/>
                <w:color w:val="1F2937"/>
                <w:sz w:val="17"/>
              </w:rPr>
              <w:t>Yêu cầu sửa</w:t>
            </w:r>
          </w:p>
        </w:tc>
        <w:tc>
          <w:tcPr>
            <w:tcW w:w="3456" w:type="dxa"/>
            <w:tcMar>
              <w:top w:w="80" w:type="dxa"/>
              <w:left w:w="120" w:type="dxa"/>
              <w:bottom w:w="80" w:type="dxa"/>
              <w:right w:w="120" w:type="dxa"/>
            </w:tcMar>
            <w:vAlign w:val="center"/>
          </w:tcPr>
          <w:p>
            <w:pPr>
              <w:spacing w:after="0"/>
            </w:pPr>
            <w:r>
              <w:rPr>
                <w:b w:val="0"/>
                <w:i w:val="0"/>
                <w:color w:val="1F2937"/>
                <w:sz w:val="17"/>
              </w:rPr>
              <w:t>Cần cập nhật theo góp ý.</w:t>
            </w:r>
          </w:p>
        </w:tc>
        <w:tc>
          <w:tcPr>
            <w:tcW w:w="4032" w:type="dxa"/>
            <w:tcMar>
              <w:top w:w="80" w:type="dxa"/>
              <w:left w:w="120" w:type="dxa"/>
              <w:bottom w:w="80" w:type="dxa"/>
              <w:right w:w="120" w:type="dxa"/>
            </w:tcMar>
            <w:vAlign w:val="center"/>
          </w:tcPr>
          <w:p>
            <w:pPr>
              <w:spacing w:after="0"/>
            </w:pPr>
            <w:r>
              <w:rPr>
                <w:b w:val="0"/>
                <w:i w:val="0"/>
                <w:color w:val="1F2937"/>
                <w:sz w:val="17"/>
              </w:rPr>
              <w:t>Nháp/Chờ duyệt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872" w:type="dxa"/>
            <w:tcMar>
              <w:top w:w="80" w:type="dxa"/>
              <w:left w:w="120" w:type="dxa"/>
              <w:bottom w:w="80" w:type="dxa"/>
              <w:right w:w="120" w:type="dxa"/>
            </w:tcMar>
            <w:vAlign w:val="center"/>
          </w:tcPr>
          <w:p>
            <w:pPr>
              <w:spacing w:after="0"/>
            </w:pPr>
            <w:r>
              <w:rPr>
                <w:b w:val="0"/>
                <w:i w:val="0"/>
                <w:color w:val="1F2937"/>
                <w:sz w:val="17"/>
              </w:rPr>
              <w:t>Đã duyệt</w:t>
            </w:r>
          </w:p>
        </w:tc>
        <w:tc>
          <w:tcPr>
            <w:tcW w:w="3456" w:type="dxa"/>
            <w:tcMar>
              <w:top w:w="80" w:type="dxa"/>
              <w:left w:w="120" w:type="dxa"/>
              <w:bottom w:w="80" w:type="dxa"/>
              <w:right w:w="120" w:type="dxa"/>
            </w:tcMar>
            <w:vAlign w:val="center"/>
          </w:tcPr>
          <w:p>
            <w:pPr>
              <w:spacing w:after="0"/>
            </w:pPr>
            <w:r>
              <w:rPr>
                <w:b w:val="0"/>
                <w:i w:val="0"/>
                <w:color w:val="1F2937"/>
                <w:sz w:val="17"/>
              </w:rPr>
              <w:t>Hợp lệ, chờ thời điểm công bố.</w:t>
            </w:r>
          </w:p>
        </w:tc>
        <w:tc>
          <w:tcPr>
            <w:tcW w:w="4032" w:type="dxa"/>
            <w:tcMar>
              <w:top w:w="80" w:type="dxa"/>
              <w:left w:w="120" w:type="dxa"/>
              <w:bottom w:w="80" w:type="dxa"/>
              <w:right w:w="120" w:type="dxa"/>
            </w:tcMar>
            <w:vAlign w:val="center"/>
          </w:tcPr>
          <w:p>
            <w:pPr>
              <w:spacing w:after="0"/>
            </w:pPr>
            <w:r>
              <w:rPr>
                <w:b w:val="0"/>
                <w:i w:val="0"/>
                <w:color w:val="1F2937"/>
                <w:sz w:val="17"/>
              </w:rPr>
              <w:t>Đang mở, Tạm ẩn</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872" w:type="dxa"/>
            <w:tcMar>
              <w:top w:w="80" w:type="dxa"/>
              <w:left w:w="120" w:type="dxa"/>
              <w:bottom w:w="80" w:type="dxa"/>
              <w:right w:w="120" w:type="dxa"/>
            </w:tcMar>
            <w:vAlign w:val="center"/>
          </w:tcPr>
          <w:p>
            <w:pPr>
              <w:spacing w:after="0"/>
            </w:pPr>
            <w:r>
              <w:rPr>
                <w:b w:val="0"/>
                <w:i w:val="0"/>
                <w:color w:val="1F2937"/>
                <w:sz w:val="17"/>
              </w:rPr>
              <w:t>Đang mở</w:t>
            </w:r>
          </w:p>
        </w:tc>
        <w:tc>
          <w:tcPr>
            <w:tcW w:w="3456" w:type="dxa"/>
            <w:tcMar>
              <w:top w:w="80" w:type="dxa"/>
              <w:left w:w="120" w:type="dxa"/>
              <w:bottom w:w="80" w:type="dxa"/>
              <w:right w:w="120" w:type="dxa"/>
            </w:tcMar>
            <w:vAlign w:val="center"/>
          </w:tcPr>
          <w:p>
            <w:pPr>
              <w:spacing w:after="0"/>
            </w:pPr>
            <w:r>
              <w:rPr>
                <w:b w:val="0"/>
                <w:i w:val="0"/>
                <w:color w:val="1F2937"/>
                <w:sz w:val="17"/>
              </w:rPr>
              <w:t>Đang tiếp nhận đăng ký.</w:t>
            </w:r>
          </w:p>
        </w:tc>
        <w:tc>
          <w:tcPr>
            <w:tcW w:w="4032" w:type="dxa"/>
            <w:tcMar>
              <w:top w:w="80" w:type="dxa"/>
              <w:left w:w="120" w:type="dxa"/>
              <w:bottom w:w="80" w:type="dxa"/>
              <w:right w:w="120" w:type="dxa"/>
            </w:tcMar>
            <w:vAlign w:val="center"/>
          </w:tcPr>
          <w:p>
            <w:pPr>
              <w:spacing w:after="0"/>
            </w:pPr>
            <w:r>
              <w:rPr>
                <w:b w:val="0"/>
                <w:i w:val="0"/>
                <w:color w:val="1F2937"/>
                <w:sz w:val="17"/>
              </w:rPr>
              <w:t>Hết hạn, Đã đóng, Tạm ẩn</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872" w:type="dxa"/>
            <w:tcMar>
              <w:top w:w="80" w:type="dxa"/>
              <w:left w:w="120" w:type="dxa"/>
              <w:bottom w:w="80" w:type="dxa"/>
              <w:right w:w="120" w:type="dxa"/>
            </w:tcMar>
            <w:vAlign w:val="center"/>
          </w:tcPr>
          <w:p>
            <w:pPr>
              <w:spacing w:after="0"/>
            </w:pPr>
            <w:r>
              <w:rPr>
                <w:b w:val="0"/>
                <w:i w:val="0"/>
                <w:color w:val="1F2937"/>
                <w:sz w:val="17"/>
              </w:rPr>
              <w:t>Tạm ẩn</w:t>
            </w:r>
          </w:p>
        </w:tc>
        <w:tc>
          <w:tcPr>
            <w:tcW w:w="3456" w:type="dxa"/>
            <w:tcMar>
              <w:top w:w="80" w:type="dxa"/>
              <w:left w:w="120" w:type="dxa"/>
              <w:bottom w:w="80" w:type="dxa"/>
              <w:right w:w="120" w:type="dxa"/>
            </w:tcMar>
            <w:vAlign w:val="center"/>
          </w:tcPr>
          <w:p>
            <w:pPr>
              <w:spacing w:after="0"/>
            </w:pPr>
            <w:r>
              <w:rPr>
                <w:b w:val="0"/>
                <w:i w:val="0"/>
                <w:color w:val="1F2937"/>
                <w:sz w:val="17"/>
              </w:rPr>
              <w:t>Không công khai để kiểm tra.</w:t>
            </w:r>
          </w:p>
        </w:tc>
        <w:tc>
          <w:tcPr>
            <w:tcW w:w="4032" w:type="dxa"/>
            <w:tcMar>
              <w:top w:w="80" w:type="dxa"/>
              <w:left w:w="120" w:type="dxa"/>
              <w:bottom w:w="80" w:type="dxa"/>
              <w:right w:w="120" w:type="dxa"/>
            </w:tcMar>
            <w:vAlign w:val="center"/>
          </w:tcPr>
          <w:p>
            <w:pPr>
              <w:spacing w:after="0"/>
            </w:pPr>
            <w:r>
              <w:rPr>
                <w:b w:val="0"/>
                <w:i w:val="0"/>
                <w:color w:val="1F2937"/>
                <w:sz w:val="17"/>
              </w:rPr>
              <w:t>Đang mở, Đã đóng</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872" w:type="dxa"/>
            <w:tcMar>
              <w:top w:w="80" w:type="dxa"/>
              <w:left w:w="120" w:type="dxa"/>
              <w:bottom w:w="80" w:type="dxa"/>
              <w:right w:w="120" w:type="dxa"/>
            </w:tcMar>
            <w:vAlign w:val="center"/>
          </w:tcPr>
          <w:p>
            <w:pPr>
              <w:spacing w:after="0"/>
            </w:pPr>
            <w:r>
              <w:rPr>
                <w:b w:val="0"/>
                <w:i w:val="0"/>
                <w:color w:val="1F2937"/>
                <w:sz w:val="17"/>
              </w:rPr>
              <w:t>Hết hạn</w:t>
            </w:r>
          </w:p>
        </w:tc>
        <w:tc>
          <w:tcPr>
            <w:tcW w:w="3456" w:type="dxa"/>
            <w:tcMar>
              <w:top w:w="80" w:type="dxa"/>
              <w:left w:w="120" w:type="dxa"/>
              <w:bottom w:w="80" w:type="dxa"/>
              <w:right w:w="120" w:type="dxa"/>
            </w:tcMar>
            <w:vAlign w:val="center"/>
          </w:tcPr>
          <w:p>
            <w:pPr>
              <w:spacing w:after="0"/>
            </w:pPr>
            <w:r>
              <w:rPr>
                <w:b w:val="0"/>
                <w:i w:val="0"/>
                <w:color w:val="1F2937"/>
                <w:sz w:val="17"/>
              </w:rPr>
              <w:t>Đã qua hạn đăng ký.</w:t>
            </w:r>
          </w:p>
        </w:tc>
        <w:tc>
          <w:tcPr>
            <w:tcW w:w="4032" w:type="dxa"/>
            <w:tcMar>
              <w:top w:w="80" w:type="dxa"/>
              <w:left w:w="120" w:type="dxa"/>
              <w:bottom w:w="80" w:type="dxa"/>
              <w:right w:w="120" w:type="dxa"/>
            </w:tcMar>
            <w:vAlign w:val="center"/>
          </w:tcPr>
          <w:p>
            <w:pPr>
              <w:spacing w:after="0"/>
            </w:pPr>
            <w:r>
              <w:rPr>
                <w:b w:val="0"/>
                <w:i w:val="0"/>
                <w:color w:val="1F2937"/>
                <w:sz w:val="17"/>
              </w:rPr>
              <w:t>Lưu trữ/Mở lại sau kiểm duyệt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872" w:type="dxa"/>
            <w:tcMar>
              <w:top w:w="80" w:type="dxa"/>
              <w:left w:w="120" w:type="dxa"/>
              <w:bottom w:w="80" w:type="dxa"/>
              <w:right w:w="120" w:type="dxa"/>
            </w:tcMar>
            <w:vAlign w:val="center"/>
          </w:tcPr>
          <w:p>
            <w:pPr>
              <w:spacing w:after="0"/>
            </w:pPr>
            <w:r>
              <w:rPr>
                <w:b w:val="0"/>
                <w:i w:val="0"/>
                <w:color w:val="1F2937"/>
                <w:sz w:val="17"/>
              </w:rPr>
              <w:t>Đã đóng</w:t>
            </w:r>
          </w:p>
        </w:tc>
        <w:tc>
          <w:tcPr>
            <w:tcW w:w="3456" w:type="dxa"/>
            <w:tcMar>
              <w:top w:w="80" w:type="dxa"/>
              <w:left w:w="120" w:type="dxa"/>
              <w:bottom w:w="80" w:type="dxa"/>
              <w:right w:w="120" w:type="dxa"/>
            </w:tcMar>
            <w:vAlign w:val="center"/>
          </w:tcPr>
          <w:p>
            <w:pPr>
              <w:spacing w:after="0"/>
            </w:pPr>
            <w:r>
              <w:rPr>
                <w:b w:val="0"/>
                <w:i w:val="0"/>
                <w:color w:val="1F2937"/>
                <w:sz w:val="17"/>
              </w:rPr>
              <w:t>Đơn vị đóng trước hạn hoặc quản trị gỡ.</w:t>
            </w:r>
          </w:p>
        </w:tc>
        <w:tc>
          <w:tcPr>
            <w:tcW w:w="4032" w:type="dxa"/>
            <w:tcMar>
              <w:top w:w="80" w:type="dxa"/>
              <w:left w:w="120" w:type="dxa"/>
              <w:bottom w:w="80" w:type="dxa"/>
              <w:right w:w="120" w:type="dxa"/>
            </w:tcMar>
            <w:vAlign w:val="center"/>
          </w:tcPr>
          <w:p>
            <w:pPr>
              <w:spacing w:after="0"/>
            </w:pPr>
            <w:r>
              <w:rPr>
                <w:b w:val="0"/>
                <w:i w:val="0"/>
                <w:color w:val="1F2937"/>
                <w:sz w:val="17"/>
              </w:rPr>
              <w:t>Lưu trữ/Mở lại sau kiểm duyệt</w:t>
            </w:r>
          </w:p>
        </w:tc>
      </w:tr>
    </w:tbl>
    <w:p>
      <w:pPr>
        <w:pStyle w:val="2"/>
      </w:pPr>
      <w:r>
        <w:t>2.10 Constraints, Assumptions, Dependencies and Risks</w:t>
      </w:r>
    </w:p>
    <w:tbl>
      <w:tblPr>
        <w:tblStyle w:val="35"/>
        <w:tblW w:w="0" w:type="auto"/>
        <w:jc w:val="center"/>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Layout w:type="fixed"/>
        <w:tblCellMar>
          <w:top w:w="0" w:type="dxa"/>
          <w:left w:w="108" w:type="dxa"/>
          <w:bottom w:w="0" w:type="dxa"/>
          <w:right w:w="108" w:type="dxa"/>
        </w:tblCellMar>
      </w:tblPr>
      <w:tblGrid>
        <w:gridCol w:w="3120"/>
        <w:gridCol w:w="1560"/>
        <w:gridCol w:w="1560"/>
        <w:gridCol w:w="3120"/>
      </w:tblGrid>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tblHeader/>
          <w:jc w:val="center"/>
        </w:trPr>
        <w:tc>
          <w:tcPr>
            <w:tcW w:w="2016" w:type="dxa"/>
            <w:gridSpan w:val="2"/>
            <w:shd w:val="clear" w:color="auto" w:fill="F2F4F7"/>
            <w:tcMar>
              <w:top w:w="80" w:type="dxa"/>
              <w:left w:w="120" w:type="dxa"/>
              <w:bottom w:w="80" w:type="dxa"/>
              <w:right w:w="120" w:type="dxa"/>
            </w:tcMar>
            <w:vAlign w:val="center"/>
          </w:tcPr>
          <w:p>
            <w:pPr>
              <w:spacing w:after="0"/>
            </w:pPr>
            <w:r>
              <w:rPr>
                <w:b/>
                <w:i w:val="0"/>
                <w:color w:val="1F2937"/>
                <w:sz w:val="17"/>
              </w:rPr>
              <w:t>Nhóm</w:t>
            </w:r>
          </w:p>
        </w:tc>
        <w:tc>
          <w:tcPr>
            <w:tcW w:w="7344" w:type="dxa"/>
            <w:gridSpan w:val="2"/>
            <w:shd w:val="clear" w:color="auto" w:fill="F2F4F7"/>
            <w:tcMar>
              <w:top w:w="80" w:type="dxa"/>
              <w:left w:w="120" w:type="dxa"/>
              <w:bottom w:w="80" w:type="dxa"/>
              <w:right w:w="120" w:type="dxa"/>
            </w:tcMar>
            <w:vAlign w:val="center"/>
          </w:tcPr>
          <w:p>
            <w:pPr>
              <w:spacing w:after="0"/>
            </w:pPr>
            <w:r>
              <w:rPr>
                <w:b/>
                <w:i w:val="0"/>
                <w:color w:val="1F2937"/>
                <w:sz w:val="17"/>
              </w:rPr>
              <w:t>Nội dung</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016" w:type="dxa"/>
            <w:gridSpan w:val="2"/>
            <w:tcMar>
              <w:top w:w="80" w:type="dxa"/>
              <w:left w:w="120" w:type="dxa"/>
              <w:bottom w:w="80" w:type="dxa"/>
              <w:right w:w="120" w:type="dxa"/>
            </w:tcMar>
            <w:vAlign w:val="center"/>
          </w:tcPr>
          <w:p>
            <w:pPr>
              <w:spacing w:after="0"/>
            </w:pPr>
            <w:r>
              <w:rPr>
                <w:b w:val="0"/>
                <w:i w:val="0"/>
                <w:color w:val="1F2937"/>
                <w:sz w:val="17"/>
              </w:rPr>
              <w:t>Constraints</w:t>
            </w:r>
          </w:p>
        </w:tc>
        <w:tc>
          <w:tcPr>
            <w:tcW w:w="7344" w:type="dxa"/>
            <w:gridSpan w:val="2"/>
            <w:tcMar>
              <w:top w:w="80" w:type="dxa"/>
              <w:left w:w="120" w:type="dxa"/>
              <w:bottom w:w="80" w:type="dxa"/>
              <w:right w:w="120" w:type="dxa"/>
            </w:tcMar>
            <w:vAlign w:val="center"/>
          </w:tcPr>
          <w:p>
            <w:pPr>
              <w:spacing w:after="0"/>
            </w:pPr>
            <w:r>
              <w:rPr>
                <w:b w:val="0"/>
                <w:i w:val="0"/>
                <w:color w:val="1F2937"/>
                <w:sz w:val="17"/>
              </w:rPr>
              <w:t>Web responsive là ưu tiên; kiểm duyệt có nguồn lực giới hạn; tuân thủ dữ liệu cá nhân; nguồn ngoài có độ tin cậy khác nhau; ngân sách thông báo/lưu trữ có giới hạn.</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016" w:type="dxa"/>
            <w:gridSpan w:val="2"/>
            <w:tcMar>
              <w:top w:w="80" w:type="dxa"/>
              <w:left w:w="120" w:type="dxa"/>
              <w:bottom w:w="80" w:type="dxa"/>
              <w:right w:w="120" w:type="dxa"/>
            </w:tcMar>
            <w:vAlign w:val="center"/>
          </w:tcPr>
          <w:p>
            <w:pPr>
              <w:spacing w:after="0"/>
            </w:pPr>
            <w:r>
              <w:rPr>
                <w:b w:val="0"/>
                <w:i w:val="0"/>
                <w:color w:val="1F2937"/>
                <w:sz w:val="17"/>
              </w:rPr>
              <w:t>Assumptions</w:t>
            </w:r>
          </w:p>
        </w:tc>
        <w:tc>
          <w:tcPr>
            <w:tcW w:w="7344" w:type="dxa"/>
            <w:gridSpan w:val="2"/>
            <w:tcMar>
              <w:top w:w="80" w:type="dxa"/>
              <w:left w:w="120" w:type="dxa"/>
              <w:bottom w:w="80" w:type="dxa"/>
              <w:right w:w="120" w:type="dxa"/>
            </w:tcMar>
            <w:vAlign w:val="center"/>
          </w:tcPr>
          <w:p>
            <w:pPr>
              <w:spacing w:after="0"/>
            </w:pPr>
            <w:r>
              <w:rPr>
                <w:b w:val="0"/>
                <w:i w:val="0"/>
                <w:color w:val="1F2937"/>
                <w:sz w:val="17"/>
              </w:rPr>
              <w:t>Nhà trường có quản trị và kiểm duyệt; đối tác chịu trách nhiệm thông tin; sinh viên có email hợp lệ; danh mục được chuẩn hóa trước khi nhập dữ liệu chính thức.</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016" w:type="dxa"/>
            <w:gridSpan w:val="2"/>
            <w:tcMar>
              <w:top w:w="80" w:type="dxa"/>
              <w:left w:w="120" w:type="dxa"/>
              <w:bottom w:w="80" w:type="dxa"/>
              <w:right w:w="120" w:type="dxa"/>
            </w:tcMar>
            <w:vAlign w:val="center"/>
          </w:tcPr>
          <w:p>
            <w:pPr>
              <w:spacing w:after="0"/>
            </w:pPr>
            <w:r>
              <w:rPr>
                <w:b w:val="0"/>
                <w:i w:val="0"/>
                <w:color w:val="1F2937"/>
                <w:sz w:val="17"/>
              </w:rPr>
              <w:t>Dependencies</w:t>
            </w:r>
          </w:p>
        </w:tc>
        <w:tc>
          <w:tcPr>
            <w:tcW w:w="7344" w:type="dxa"/>
            <w:gridSpan w:val="2"/>
            <w:tcMar>
              <w:top w:w="80" w:type="dxa"/>
              <w:left w:w="120" w:type="dxa"/>
              <w:bottom w:w="80" w:type="dxa"/>
              <w:right w:w="120" w:type="dxa"/>
            </w:tcMar>
            <w:vAlign w:val="center"/>
          </w:tcPr>
          <w:p>
            <w:pPr>
              <w:spacing w:after="0"/>
            </w:pPr>
            <w:r>
              <w:rPr>
                <w:b w:val="0"/>
                <w:i w:val="0"/>
                <w:color w:val="1F2937"/>
                <w:sz w:val="17"/>
              </w:rPr>
              <w:t>Xác thực/email, chính sách kiểm duyệt, danh mục chuẩn, hợp tác đối tác, hạ tầng lưu trữ/sao lưu/giám sát.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tblHeader/>
          <w:jc w:val="center"/>
        </w:trPr>
        <w:tc>
          <w:tcPr>
            <w:tcW w:w="2880" w:type="dxa"/>
            <w:shd w:val="clear" w:color="auto" w:fill="F2F4F7"/>
            <w:tcMar>
              <w:top w:w="80" w:type="dxa"/>
              <w:left w:w="120" w:type="dxa"/>
              <w:bottom w:w="80" w:type="dxa"/>
              <w:right w:w="120" w:type="dxa"/>
            </w:tcMar>
            <w:vAlign w:val="center"/>
          </w:tcPr>
          <w:p>
            <w:pPr>
              <w:spacing w:after="0"/>
            </w:pPr>
            <w:r>
              <w:rPr>
                <w:b/>
                <w:i w:val="0"/>
                <w:color w:val="1F2937"/>
                <w:sz w:val="16"/>
              </w:rPr>
              <w:t>Rủi ro</w:t>
            </w:r>
          </w:p>
        </w:tc>
        <w:tc>
          <w:tcPr>
            <w:tcW w:w="1440" w:type="dxa"/>
            <w:gridSpan w:val="2"/>
            <w:shd w:val="clear" w:color="auto" w:fill="F2F4F7"/>
            <w:tcMar>
              <w:top w:w="80" w:type="dxa"/>
              <w:left w:w="120" w:type="dxa"/>
              <w:bottom w:w="80" w:type="dxa"/>
              <w:right w:w="120" w:type="dxa"/>
            </w:tcMar>
            <w:vAlign w:val="center"/>
          </w:tcPr>
          <w:p>
            <w:pPr>
              <w:spacing w:after="0"/>
            </w:pPr>
            <w:r>
              <w:rPr>
                <w:b/>
                <w:i w:val="0"/>
                <w:color w:val="1F2937"/>
                <w:sz w:val="16"/>
              </w:rPr>
              <w:t>Mức độ</w:t>
            </w:r>
          </w:p>
        </w:tc>
        <w:tc>
          <w:tcPr>
            <w:tcW w:w="5040" w:type="dxa"/>
            <w:shd w:val="clear" w:color="auto" w:fill="F2F4F7"/>
            <w:tcMar>
              <w:top w:w="80" w:type="dxa"/>
              <w:left w:w="120" w:type="dxa"/>
              <w:bottom w:w="80" w:type="dxa"/>
              <w:right w:w="120" w:type="dxa"/>
            </w:tcMar>
            <w:vAlign w:val="center"/>
          </w:tcPr>
          <w:p>
            <w:pPr>
              <w:spacing w:after="0"/>
            </w:pPr>
            <w:r>
              <w:rPr>
                <w:b/>
                <w:i w:val="0"/>
                <w:color w:val="1F2937"/>
                <w:sz w:val="16"/>
              </w:rPr>
              <w:t>Hướng giảm thiểu</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880" w:type="dxa"/>
            <w:tcMar>
              <w:top w:w="80" w:type="dxa"/>
              <w:left w:w="120" w:type="dxa"/>
              <w:bottom w:w="80" w:type="dxa"/>
              <w:right w:w="120" w:type="dxa"/>
            </w:tcMar>
            <w:vAlign w:val="center"/>
          </w:tcPr>
          <w:p>
            <w:pPr>
              <w:spacing w:after="0"/>
            </w:pPr>
            <w:r>
              <w:rPr>
                <w:b w:val="0"/>
                <w:i w:val="0"/>
                <w:color w:val="1F2937"/>
                <w:sz w:val="16"/>
              </w:rPr>
              <w:t>Nội dung giả mạo/lừa đảo</w:t>
            </w:r>
          </w:p>
        </w:tc>
        <w:tc>
          <w:tcPr>
            <w:tcW w:w="1440" w:type="dxa"/>
            <w:gridSpan w:val="2"/>
            <w:tcMar>
              <w:top w:w="80" w:type="dxa"/>
              <w:left w:w="120" w:type="dxa"/>
              <w:bottom w:w="80" w:type="dxa"/>
              <w:right w:w="120" w:type="dxa"/>
            </w:tcMar>
            <w:vAlign w:val="center"/>
          </w:tcPr>
          <w:p>
            <w:pPr>
              <w:spacing w:after="0"/>
            </w:pPr>
            <w:r>
              <w:rPr>
                <w:b w:val="0"/>
                <w:i w:val="0"/>
                <w:color w:val="1F2937"/>
                <w:sz w:val="16"/>
              </w:rPr>
              <w:t>Cao</w:t>
            </w:r>
          </w:p>
        </w:tc>
        <w:tc>
          <w:tcPr>
            <w:tcW w:w="5040" w:type="dxa"/>
            <w:tcMar>
              <w:top w:w="80" w:type="dxa"/>
              <w:left w:w="120" w:type="dxa"/>
              <w:bottom w:w="80" w:type="dxa"/>
              <w:right w:w="120" w:type="dxa"/>
            </w:tcMar>
            <w:vAlign w:val="center"/>
          </w:tcPr>
          <w:p>
            <w:pPr>
              <w:spacing w:after="0"/>
            </w:pPr>
            <w:r>
              <w:rPr>
                <w:b w:val="0"/>
                <w:i w:val="0"/>
                <w:color w:val="1F2937"/>
                <w:sz w:val="16"/>
              </w:rPr>
              <w:t>Xác minh nguồn và đối tác; kiểm duyệt; báo cáo nhanh; tạm ẩn; lưu nhật ký.</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880" w:type="dxa"/>
            <w:tcMar>
              <w:top w:w="80" w:type="dxa"/>
              <w:left w:w="120" w:type="dxa"/>
              <w:bottom w:w="80" w:type="dxa"/>
              <w:right w:w="120" w:type="dxa"/>
            </w:tcMar>
            <w:vAlign w:val="center"/>
          </w:tcPr>
          <w:p>
            <w:pPr>
              <w:spacing w:after="0"/>
            </w:pPr>
            <w:r>
              <w:rPr>
                <w:b w:val="0"/>
                <w:i w:val="0"/>
                <w:color w:val="1F2937"/>
                <w:sz w:val="16"/>
              </w:rPr>
              <w:t>Bài hết hạn hoặc liên kết hỏng</w:t>
            </w:r>
          </w:p>
        </w:tc>
        <w:tc>
          <w:tcPr>
            <w:tcW w:w="1440" w:type="dxa"/>
            <w:gridSpan w:val="2"/>
            <w:tcMar>
              <w:top w:w="80" w:type="dxa"/>
              <w:left w:w="120" w:type="dxa"/>
              <w:bottom w:w="80" w:type="dxa"/>
              <w:right w:w="120" w:type="dxa"/>
            </w:tcMar>
            <w:vAlign w:val="center"/>
          </w:tcPr>
          <w:p>
            <w:pPr>
              <w:spacing w:after="0"/>
            </w:pPr>
            <w:r>
              <w:rPr>
                <w:b w:val="0"/>
                <w:i w:val="0"/>
                <w:color w:val="1F2937"/>
                <w:sz w:val="16"/>
              </w:rPr>
              <w:t>Cao</w:t>
            </w:r>
          </w:p>
        </w:tc>
        <w:tc>
          <w:tcPr>
            <w:tcW w:w="5040" w:type="dxa"/>
            <w:tcMar>
              <w:top w:w="80" w:type="dxa"/>
              <w:left w:w="120" w:type="dxa"/>
              <w:bottom w:w="80" w:type="dxa"/>
              <w:right w:w="120" w:type="dxa"/>
            </w:tcMar>
            <w:vAlign w:val="center"/>
          </w:tcPr>
          <w:p>
            <w:pPr>
              <w:spacing w:after="0"/>
            </w:pPr>
            <w:r>
              <w:rPr>
                <w:b w:val="0"/>
                <w:i w:val="0"/>
                <w:color w:val="1F2937"/>
                <w:sz w:val="16"/>
              </w:rPr>
              <w:t>Tự động hết hạn; kiểm tra liên kết định kỳ; cho người dùng báo cáo.</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880" w:type="dxa"/>
            <w:tcMar>
              <w:top w:w="80" w:type="dxa"/>
              <w:left w:w="120" w:type="dxa"/>
              <w:bottom w:w="80" w:type="dxa"/>
              <w:right w:w="120" w:type="dxa"/>
            </w:tcMar>
            <w:vAlign w:val="center"/>
          </w:tcPr>
          <w:p>
            <w:pPr>
              <w:spacing w:after="0"/>
            </w:pPr>
            <w:r>
              <w:rPr>
                <w:b w:val="0"/>
                <w:i w:val="0"/>
                <w:color w:val="1F2937"/>
                <w:sz w:val="16"/>
              </w:rPr>
              <w:t>Ít cơ hội giai đoạn đầu</w:t>
            </w:r>
          </w:p>
        </w:tc>
        <w:tc>
          <w:tcPr>
            <w:tcW w:w="1440" w:type="dxa"/>
            <w:gridSpan w:val="2"/>
            <w:tcMar>
              <w:top w:w="80" w:type="dxa"/>
              <w:left w:w="120" w:type="dxa"/>
              <w:bottom w:w="80" w:type="dxa"/>
              <w:right w:w="120" w:type="dxa"/>
            </w:tcMar>
            <w:vAlign w:val="center"/>
          </w:tcPr>
          <w:p>
            <w:pPr>
              <w:spacing w:after="0"/>
            </w:pPr>
            <w:r>
              <w:rPr>
                <w:b w:val="0"/>
                <w:i w:val="0"/>
                <w:color w:val="1F2937"/>
                <w:sz w:val="16"/>
              </w:rPr>
              <w:t>Trung bình</w:t>
            </w:r>
          </w:p>
        </w:tc>
        <w:tc>
          <w:tcPr>
            <w:tcW w:w="5040" w:type="dxa"/>
            <w:tcMar>
              <w:top w:w="80" w:type="dxa"/>
              <w:left w:w="120" w:type="dxa"/>
              <w:bottom w:w="80" w:type="dxa"/>
              <w:right w:w="120" w:type="dxa"/>
            </w:tcMar>
            <w:vAlign w:val="center"/>
          </w:tcPr>
          <w:p>
            <w:pPr>
              <w:spacing w:after="0"/>
            </w:pPr>
            <w:r>
              <w:rPr>
                <w:b w:val="0"/>
                <w:i w:val="0"/>
                <w:color w:val="1F2937"/>
                <w:sz w:val="16"/>
              </w:rPr>
              <w:t>Hợp tác với phòng ban/CLB/đối tác; kế hoạch nhập dữ liệu ban đầu.</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880" w:type="dxa"/>
            <w:tcMar>
              <w:top w:w="80" w:type="dxa"/>
              <w:left w:w="120" w:type="dxa"/>
              <w:bottom w:w="80" w:type="dxa"/>
              <w:right w:w="120" w:type="dxa"/>
            </w:tcMar>
            <w:vAlign w:val="center"/>
          </w:tcPr>
          <w:p>
            <w:pPr>
              <w:spacing w:after="0"/>
            </w:pPr>
            <w:r>
              <w:rPr>
                <w:b w:val="0"/>
                <w:i w:val="0"/>
                <w:color w:val="1F2937"/>
                <w:sz w:val="16"/>
              </w:rPr>
              <w:t>Thông báo gây phiền</w:t>
            </w:r>
          </w:p>
        </w:tc>
        <w:tc>
          <w:tcPr>
            <w:tcW w:w="1440" w:type="dxa"/>
            <w:gridSpan w:val="2"/>
            <w:tcMar>
              <w:top w:w="80" w:type="dxa"/>
              <w:left w:w="120" w:type="dxa"/>
              <w:bottom w:w="80" w:type="dxa"/>
              <w:right w:w="120" w:type="dxa"/>
            </w:tcMar>
            <w:vAlign w:val="center"/>
          </w:tcPr>
          <w:p>
            <w:pPr>
              <w:spacing w:after="0"/>
            </w:pPr>
            <w:r>
              <w:rPr>
                <w:b w:val="0"/>
                <w:i w:val="0"/>
                <w:color w:val="1F2937"/>
                <w:sz w:val="16"/>
              </w:rPr>
              <w:t>Trung bình</w:t>
            </w:r>
          </w:p>
        </w:tc>
        <w:tc>
          <w:tcPr>
            <w:tcW w:w="5040" w:type="dxa"/>
            <w:tcMar>
              <w:top w:w="80" w:type="dxa"/>
              <w:left w:w="120" w:type="dxa"/>
              <w:bottom w:w="80" w:type="dxa"/>
              <w:right w:w="120" w:type="dxa"/>
            </w:tcMar>
            <w:vAlign w:val="center"/>
          </w:tcPr>
          <w:p>
            <w:pPr>
              <w:spacing w:after="0"/>
            </w:pPr>
            <w:r>
              <w:rPr>
                <w:b w:val="0"/>
                <w:i w:val="0"/>
                <w:color w:val="1F2937"/>
                <w:sz w:val="16"/>
              </w:rPr>
              <w:t>Cho phép chọn chủ đề, tần suất và tắt thông báo.</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880" w:type="dxa"/>
            <w:tcMar>
              <w:top w:w="80" w:type="dxa"/>
              <w:left w:w="120" w:type="dxa"/>
              <w:bottom w:w="80" w:type="dxa"/>
              <w:right w:w="120" w:type="dxa"/>
            </w:tcMar>
            <w:vAlign w:val="center"/>
          </w:tcPr>
          <w:p>
            <w:pPr>
              <w:spacing w:after="0"/>
            </w:pPr>
            <w:r>
              <w:rPr>
                <w:b w:val="0"/>
                <w:i w:val="0"/>
                <w:color w:val="1F2937"/>
                <w:sz w:val="16"/>
              </w:rPr>
              <w:t>Dữ liệu cá nhân bị dùng sai</w:t>
            </w:r>
          </w:p>
        </w:tc>
        <w:tc>
          <w:tcPr>
            <w:tcW w:w="1440" w:type="dxa"/>
            <w:gridSpan w:val="2"/>
            <w:tcMar>
              <w:top w:w="80" w:type="dxa"/>
              <w:left w:w="120" w:type="dxa"/>
              <w:bottom w:w="80" w:type="dxa"/>
              <w:right w:w="120" w:type="dxa"/>
            </w:tcMar>
            <w:vAlign w:val="center"/>
          </w:tcPr>
          <w:p>
            <w:pPr>
              <w:spacing w:after="0"/>
            </w:pPr>
            <w:r>
              <w:rPr>
                <w:b w:val="0"/>
                <w:i w:val="0"/>
                <w:color w:val="1F2937"/>
                <w:sz w:val="16"/>
              </w:rPr>
              <w:t>Cao</w:t>
            </w:r>
          </w:p>
        </w:tc>
        <w:tc>
          <w:tcPr>
            <w:tcW w:w="5040" w:type="dxa"/>
            <w:tcMar>
              <w:top w:w="80" w:type="dxa"/>
              <w:left w:w="120" w:type="dxa"/>
              <w:bottom w:w="80" w:type="dxa"/>
              <w:right w:w="120" w:type="dxa"/>
            </w:tcMar>
            <w:vAlign w:val="center"/>
          </w:tcPr>
          <w:p>
            <w:pPr>
              <w:spacing w:after="0"/>
            </w:pPr>
            <w:r>
              <w:rPr>
                <w:b w:val="0"/>
                <w:i w:val="0"/>
                <w:color w:val="1F2937"/>
                <w:sz w:val="16"/>
              </w:rPr>
              <w:t>Thu thập tối thiểu; phân quyền; mã hóa; nhật ký; chính sách lưu/xóa dữ liệu.</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880" w:type="dxa"/>
            <w:tcMar>
              <w:top w:w="80" w:type="dxa"/>
              <w:left w:w="120" w:type="dxa"/>
              <w:bottom w:w="80" w:type="dxa"/>
              <w:right w:w="120" w:type="dxa"/>
            </w:tcMar>
            <w:vAlign w:val="center"/>
          </w:tcPr>
          <w:p>
            <w:pPr>
              <w:spacing w:after="0"/>
            </w:pPr>
            <w:r>
              <w:rPr>
                <w:b w:val="0"/>
                <w:i w:val="0"/>
                <w:color w:val="1F2937"/>
                <w:sz w:val="16"/>
              </w:rPr>
              <w:t>Thông tin trùng lặp</w:t>
            </w:r>
          </w:p>
        </w:tc>
        <w:tc>
          <w:tcPr>
            <w:tcW w:w="1440" w:type="dxa"/>
            <w:gridSpan w:val="2"/>
            <w:tcMar>
              <w:top w:w="80" w:type="dxa"/>
              <w:left w:w="120" w:type="dxa"/>
              <w:bottom w:w="80" w:type="dxa"/>
              <w:right w:w="120" w:type="dxa"/>
            </w:tcMar>
            <w:vAlign w:val="center"/>
          </w:tcPr>
          <w:p>
            <w:pPr>
              <w:spacing w:after="0"/>
            </w:pPr>
            <w:r>
              <w:rPr>
                <w:b w:val="0"/>
                <w:i w:val="0"/>
                <w:color w:val="1F2937"/>
                <w:sz w:val="16"/>
              </w:rPr>
              <w:t>Trung bình</w:t>
            </w:r>
          </w:p>
        </w:tc>
        <w:tc>
          <w:tcPr>
            <w:tcW w:w="5040" w:type="dxa"/>
            <w:tcMar>
              <w:top w:w="80" w:type="dxa"/>
              <w:left w:w="120" w:type="dxa"/>
              <w:bottom w:w="80" w:type="dxa"/>
              <w:right w:w="120" w:type="dxa"/>
            </w:tcMar>
            <w:vAlign w:val="center"/>
          </w:tcPr>
          <w:p>
            <w:pPr>
              <w:spacing w:after="0"/>
            </w:pPr>
            <w:r>
              <w:rPr>
                <w:b w:val="0"/>
                <w:i w:val="0"/>
                <w:color w:val="1F2937"/>
                <w:sz w:val="16"/>
              </w:rPr>
              <w:t>Phát hiện trùng theo trường khóa; gộp hoặc từ chối bản sao.</w:t>
            </w:r>
          </w:p>
        </w:tc>
      </w:tr>
    </w:tbl>
    <w:p>
      <w:r>
        <w:br w:type="page"/>
      </w:r>
    </w:p>
    <w:p>
      <w:pPr>
        <w:spacing w:before="160" w:after="60"/>
      </w:pPr>
      <w:r>
        <w:rPr>
          <w:b/>
          <w:i w:val="0"/>
          <w:color w:val="2E74B5"/>
          <w:sz w:val="44"/>
        </w:rPr>
        <w:t>3. Product Requirements Document (PRD)</w:t>
      </w:r>
    </w:p>
    <w:p>
      <w:pPr>
        <w:spacing w:after="240"/>
      </w:pPr>
      <w:r>
        <w:rPr>
          <w:b w:val="0"/>
          <w:i w:val="0"/>
          <w:color w:val="6B7280"/>
          <w:sz w:val="22"/>
        </w:rPr>
        <w:t>MVP web responsive cho Student Opportunity Hub</w:t>
      </w:r>
    </w:p>
    <w:p>
      <w:pPr>
        <w:pStyle w:val="2"/>
      </w:pPr>
      <w:r>
        <w:t>3.1 Product Summary</w:t>
      </w:r>
    </w:p>
    <w:p>
      <w:r>
        <w:t>PRD chuyển hóa mục tiêu nghiệp vụ trong BRD thành năng lực sản phẩm, hành vi chức năng và thuộc tính chất lượng có thể thiết kế, phát triển và kiểm thử. MVP phải cho phép khám phá cơ hội công khai, cá nhân hóa cơ bản cho sinh viên, quản lý bài đăng cho đối tác, kiểm duyệt nội dung và quản trị nền tảng.</w:t>
      </w:r>
    </w:p>
    <w:p>
      <w:pPr>
        <w:pStyle w:val="2"/>
      </w:pPr>
      <w:r>
        <w:t>3.2 Target Users</w:t>
      </w:r>
    </w:p>
    <w:tbl>
      <w:tblPr>
        <w:tblStyle w:val="35"/>
        <w:tblW w:w="0" w:type="auto"/>
        <w:jc w:val="center"/>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tblHeader/>
          <w:jc w:val="center"/>
        </w:trPr>
        <w:tc>
          <w:tcPr>
            <w:tcW w:w="1800" w:type="dxa"/>
            <w:shd w:val="clear" w:color="auto" w:fill="E8EEF5"/>
            <w:tcMar>
              <w:top w:w="80" w:type="dxa"/>
              <w:left w:w="120" w:type="dxa"/>
              <w:bottom w:w="80" w:type="dxa"/>
              <w:right w:w="120" w:type="dxa"/>
            </w:tcMar>
            <w:vAlign w:val="center"/>
          </w:tcPr>
          <w:p>
            <w:pPr>
              <w:spacing w:after="0"/>
            </w:pPr>
            <w:r>
              <w:rPr>
                <w:b/>
                <w:i w:val="0"/>
                <w:color w:val="1F2937"/>
                <w:sz w:val="15"/>
              </w:rPr>
              <w:t>Persona</w:t>
            </w:r>
          </w:p>
        </w:tc>
        <w:tc>
          <w:tcPr>
            <w:tcW w:w="2520" w:type="dxa"/>
            <w:shd w:val="clear" w:color="auto" w:fill="E8EEF5"/>
            <w:tcMar>
              <w:top w:w="80" w:type="dxa"/>
              <w:left w:w="120" w:type="dxa"/>
              <w:bottom w:w="80" w:type="dxa"/>
              <w:right w:w="120" w:type="dxa"/>
            </w:tcMar>
            <w:vAlign w:val="center"/>
          </w:tcPr>
          <w:p>
            <w:pPr>
              <w:spacing w:after="0"/>
            </w:pPr>
            <w:r>
              <w:rPr>
                <w:b/>
                <w:i w:val="0"/>
                <w:color w:val="1F2937"/>
                <w:sz w:val="15"/>
              </w:rPr>
              <w:t>Nhu cầu chính</w:t>
            </w:r>
          </w:p>
        </w:tc>
        <w:tc>
          <w:tcPr>
            <w:tcW w:w="2520" w:type="dxa"/>
            <w:shd w:val="clear" w:color="auto" w:fill="E8EEF5"/>
            <w:tcMar>
              <w:top w:w="80" w:type="dxa"/>
              <w:left w:w="120" w:type="dxa"/>
              <w:bottom w:w="80" w:type="dxa"/>
              <w:right w:w="120" w:type="dxa"/>
            </w:tcMar>
            <w:vAlign w:val="center"/>
          </w:tcPr>
          <w:p>
            <w:pPr>
              <w:spacing w:after="0"/>
            </w:pPr>
            <w:r>
              <w:rPr>
                <w:b/>
                <w:i w:val="0"/>
                <w:color w:val="1F2937"/>
                <w:sz w:val="15"/>
              </w:rPr>
              <w:t>Khó khăn hiện tại</w:t>
            </w:r>
          </w:p>
        </w:tc>
        <w:tc>
          <w:tcPr>
            <w:tcW w:w="2520" w:type="dxa"/>
            <w:shd w:val="clear" w:color="auto" w:fill="E8EEF5"/>
            <w:tcMar>
              <w:top w:w="80" w:type="dxa"/>
              <w:left w:w="120" w:type="dxa"/>
              <w:bottom w:w="80" w:type="dxa"/>
              <w:right w:w="120" w:type="dxa"/>
            </w:tcMar>
            <w:vAlign w:val="center"/>
          </w:tcPr>
          <w:p>
            <w:pPr>
              <w:spacing w:after="0"/>
            </w:pPr>
            <w:r>
              <w:rPr>
                <w:b/>
                <w:i w:val="0"/>
                <w:color w:val="1F2937"/>
                <w:sz w:val="15"/>
              </w:rPr>
              <w:t>Giá trị sản phẩm</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pPr>
              <w:spacing w:after="0"/>
            </w:pPr>
            <w:r>
              <w:rPr>
                <w:b w:val="0"/>
                <w:i w:val="0"/>
                <w:color w:val="1F2937"/>
                <w:sz w:val="15"/>
              </w:rPr>
              <w:t>Sinh viên</w:t>
            </w:r>
          </w:p>
        </w:tc>
        <w:tc>
          <w:tcPr>
            <w:tcW w:w="2520" w:type="dxa"/>
            <w:tcMar>
              <w:top w:w="80" w:type="dxa"/>
              <w:left w:w="120" w:type="dxa"/>
              <w:bottom w:w="80" w:type="dxa"/>
              <w:right w:w="120" w:type="dxa"/>
            </w:tcMar>
            <w:vAlign w:val="center"/>
          </w:tcPr>
          <w:p>
            <w:pPr>
              <w:spacing w:after="0"/>
            </w:pPr>
            <w:r>
              <w:rPr>
                <w:b w:val="0"/>
                <w:i w:val="0"/>
                <w:color w:val="1F2937"/>
                <w:sz w:val="15"/>
              </w:rPr>
              <w:t>Tìm đúng cơ hội, không bỏ lỡ hạn, lưu và theo dõi.</w:t>
            </w:r>
          </w:p>
        </w:tc>
        <w:tc>
          <w:tcPr>
            <w:tcW w:w="2520" w:type="dxa"/>
            <w:tcMar>
              <w:top w:w="80" w:type="dxa"/>
              <w:left w:w="120" w:type="dxa"/>
              <w:bottom w:w="80" w:type="dxa"/>
              <w:right w:w="120" w:type="dxa"/>
            </w:tcMar>
            <w:vAlign w:val="center"/>
          </w:tcPr>
          <w:p>
            <w:pPr>
              <w:spacing w:after="0"/>
            </w:pPr>
            <w:r>
              <w:rPr>
                <w:b w:val="0"/>
                <w:i w:val="0"/>
                <w:color w:val="1F2937"/>
                <w:sz w:val="15"/>
              </w:rPr>
              <w:t>Thông tin phân tán, khó lọc, thiếu tin cậy.</w:t>
            </w:r>
          </w:p>
        </w:tc>
        <w:tc>
          <w:tcPr>
            <w:tcW w:w="2520" w:type="dxa"/>
            <w:tcMar>
              <w:top w:w="80" w:type="dxa"/>
              <w:left w:w="120" w:type="dxa"/>
              <w:bottom w:w="80" w:type="dxa"/>
              <w:right w:w="120" w:type="dxa"/>
            </w:tcMar>
            <w:vAlign w:val="center"/>
          </w:tcPr>
          <w:p>
            <w:pPr>
              <w:spacing w:after="0"/>
            </w:pPr>
            <w:r>
              <w:rPr>
                <w:b w:val="0"/>
                <w:i w:val="0"/>
                <w:color w:val="1F2937"/>
                <w:sz w:val="15"/>
              </w:rPr>
              <w:t>Bảng tin tập trung, bộ lọc rõ và nhắc hạn.</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pPr>
              <w:spacing w:after="0"/>
            </w:pPr>
            <w:r>
              <w:rPr>
                <w:b w:val="0"/>
                <w:i w:val="0"/>
                <w:color w:val="1F2937"/>
                <w:sz w:val="15"/>
              </w:rPr>
              <w:t>Đối tác đăng tin</w:t>
            </w:r>
          </w:p>
        </w:tc>
        <w:tc>
          <w:tcPr>
            <w:tcW w:w="2520" w:type="dxa"/>
            <w:tcMar>
              <w:top w:w="80" w:type="dxa"/>
              <w:left w:w="120" w:type="dxa"/>
              <w:bottom w:w="80" w:type="dxa"/>
              <w:right w:w="120" w:type="dxa"/>
            </w:tcMar>
            <w:vAlign w:val="center"/>
          </w:tcPr>
          <w:p>
            <w:pPr>
              <w:spacing w:after="0"/>
            </w:pPr>
            <w:r>
              <w:rPr>
                <w:b w:val="0"/>
                <w:i w:val="0"/>
                <w:color w:val="1F2937"/>
                <w:sz w:val="15"/>
              </w:rPr>
              <w:t>Tiếp cận đúng sinh viên và quản lý bài đã gửi.</w:t>
            </w:r>
          </w:p>
        </w:tc>
        <w:tc>
          <w:tcPr>
            <w:tcW w:w="2520" w:type="dxa"/>
            <w:tcMar>
              <w:top w:w="80" w:type="dxa"/>
              <w:left w:w="120" w:type="dxa"/>
              <w:bottom w:w="80" w:type="dxa"/>
              <w:right w:w="120" w:type="dxa"/>
            </w:tcMar>
            <w:vAlign w:val="center"/>
          </w:tcPr>
          <w:p>
            <w:pPr>
              <w:spacing w:after="0"/>
            </w:pPr>
            <w:r>
              <w:rPr>
                <w:b w:val="0"/>
                <w:i w:val="0"/>
                <w:color w:val="1F2937"/>
                <w:sz w:val="15"/>
              </w:rPr>
              <w:t>Đăng lại nhiều kênh, khó biết hiệu quả.</w:t>
            </w:r>
          </w:p>
        </w:tc>
        <w:tc>
          <w:tcPr>
            <w:tcW w:w="2520" w:type="dxa"/>
            <w:tcMar>
              <w:top w:w="80" w:type="dxa"/>
              <w:left w:w="120" w:type="dxa"/>
              <w:bottom w:w="80" w:type="dxa"/>
              <w:right w:w="120" w:type="dxa"/>
            </w:tcMar>
            <w:vAlign w:val="center"/>
          </w:tcPr>
          <w:p>
            <w:pPr>
              <w:spacing w:after="0"/>
            </w:pPr>
            <w:r>
              <w:rPr>
                <w:b w:val="0"/>
                <w:i w:val="0"/>
                <w:color w:val="1F2937"/>
                <w:sz w:val="15"/>
              </w:rPr>
              <w:t>Quy trình gửi duyệt và thống kê bài đăng.</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pPr>
              <w:spacing w:after="0"/>
            </w:pPr>
            <w:r>
              <w:rPr>
                <w:b w:val="0"/>
                <w:i w:val="0"/>
                <w:color w:val="1F2937"/>
                <w:sz w:val="15"/>
              </w:rPr>
              <w:t>Kiểm duyệt viên</w:t>
            </w:r>
          </w:p>
        </w:tc>
        <w:tc>
          <w:tcPr>
            <w:tcW w:w="2520" w:type="dxa"/>
            <w:tcMar>
              <w:top w:w="80" w:type="dxa"/>
              <w:left w:w="120" w:type="dxa"/>
              <w:bottom w:w="80" w:type="dxa"/>
              <w:right w:w="120" w:type="dxa"/>
            </w:tcMar>
            <w:vAlign w:val="center"/>
          </w:tcPr>
          <w:p>
            <w:pPr>
              <w:spacing w:after="0"/>
            </w:pPr>
            <w:r>
              <w:rPr>
                <w:b w:val="0"/>
                <w:i w:val="0"/>
                <w:color w:val="1F2937"/>
                <w:sz w:val="15"/>
              </w:rPr>
              <w:t>Bảo đảm nội dung đúng, đủ, còn hạn.</w:t>
            </w:r>
          </w:p>
        </w:tc>
        <w:tc>
          <w:tcPr>
            <w:tcW w:w="2520" w:type="dxa"/>
            <w:tcMar>
              <w:top w:w="80" w:type="dxa"/>
              <w:left w:w="120" w:type="dxa"/>
              <w:bottom w:w="80" w:type="dxa"/>
              <w:right w:w="120" w:type="dxa"/>
            </w:tcMar>
            <w:vAlign w:val="center"/>
          </w:tcPr>
          <w:p>
            <w:pPr>
              <w:spacing w:after="0"/>
            </w:pPr>
            <w:r>
              <w:rPr>
                <w:b w:val="0"/>
                <w:i w:val="0"/>
                <w:color w:val="1F2937"/>
                <w:sz w:val="15"/>
              </w:rPr>
              <w:t>Xử lý thủ công, thiếu dấu vết.</w:t>
            </w:r>
          </w:p>
        </w:tc>
        <w:tc>
          <w:tcPr>
            <w:tcW w:w="2520" w:type="dxa"/>
            <w:tcMar>
              <w:top w:w="80" w:type="dxa"/>
              <w:left w:w="120" w:type="dxa"/>
              <w:bottom w:w="80" w:type="dxa"/>
              <w:right w:w="120" w:type="dxa"/>
            </w:tcMar>
            <w:vAlign w:val="center"/>
          </w:tcPr>
          <w:p>
            <w:pPr>
              <w:spacing w:after="0"/>
            </w:pPr>
            <w:r>
              <w:rPr>
                <w:b w:val="0"/>
                <w:i w:val="0"/>
                <w:color w:val="1F2937"/>
                <w:sz w:val="15"/>
              </w:rPr>
              <w:t>Hàng đợi duyệt, ghi chú, báo cáo và nhật ký.</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800" w:type="dxa"/>
            <w:tcMar>
              <w:top w:w="80" w:type="dxa"/>
              <w:left w:w="120" w:type="dxa"/>
              <w:bottom w:w="80" w:type="dxa"/>
              <w:right w:w="120" w:type="dxa"/>
            </w:tcMar>
            <w:vAlign w:val="center"/>
          </w:tcPr>
          <w:p>
            <w:pPr>
              <w:spacing w:after="0"/>
            </w:pPr>
            <w:r>
              <w:rPr>
                <w:b w:val="0"/>
                <w:i w:val="0"/>
                <w:color w:val="1F2937"/>
                <w:sz w:val="15"/>
              </w:rPr>
              <w:t>Quản trị viên</w:t>
            </w:r>
          </w:p>
        </w:tc>
        <w:tc>
          <w:tcPr>
            <w:tcW w:w="2520" w:type="dxa"/>
            <w:tcMar>
              <w:top w:w="80" w:type="dxa"/>
              <w:left w:w="120" w:type="dxa"/>
              <w:bottom w:w="80" w:type="dxa"/>
              <w:right w:w="120" w:type="dxa"/>
            </w:tcMar>
            <w:vAlign w:val="center"/>
          </w:tcPr>
          <w:p>
            <w:pPr>
              <w:spacing w:after="0"/>
            </w:pPr>
            <w:r>
              <w:rPr>
                <w:b w:val="0"/>
                <w:i w:val="0"/>
                <w:color w:val="1F2937"/>
                <w:sz w:val="15"/>
              </w:rPr>
              <w:t>Quản lý hệ thống và theo dõi vận hành.</w:t>
            </w:r>
          </w:p>
        </w:tc>
        <w:tc>
          <w:tcPr>
            <w:tcW w:w="2520" w:type="dxa"/>
            <w:tcMar>
              <w:top w:w="80" w:type="dxa"/>
              <w:left w:w="120" w:type="dxa"/>
              <w:bottom w:w="80" w:type="dxa"/>
              <w:right w:w="120" w:type="dxa"/>
            </w:tcMar>
            <w:vAlign w:val="center"/>
          </w:tcPr>
          <w:p>
            <w:pPr>
              <w:spacing w:after="0"/>
            </w:pPr>
            <w:r>
              <w:rPr>
                <w:b w:val="0"/>
                <w:i w:val="0"/>
                <w:color w:val="1F2937"/>
                <w:sz w:val="15"/>
              </w:rPr>
              <w:t>Danh mục/quyền phân tán, khó thống kê.</w:t>
            </w:r>
          </w:p>
        </w:tc>
        <w:tc>
          <w:tcPr>
            <w:tcW w:w="2520" w:type="dxa"/>
            <w:tcMar>
              <w:top w:w="80" w:type="dxa"/>
              <w:left w:w="120" w:type="dxa"/>
              <w:bottom w:w="80" w:type="dxa"/>
              <w:right w:w="120" w:type="dxa"/>
            </w:tcMar>
            <w:vAlign w:val="center"/>
          </w:tcPr>
          <w:p>
            <w:pPr>
              <w:spacing w:after="0"/>
            </w:pPr>
            <w:r>
              <w:rPr>
                <w:b w:val="0"/>
                <w:i w:val="0"/>
                <w:color w:val="1F2937"/>
                <w:sz w:val="15"/>
              </w:rPr>
              <w:t>Trang quản trị tập trung và dashboard.</w:t>
            </w:r>
          </w:p>
        </w:tc>
      </w:tr>
    </w:tbl>
    <w:p>
      <w:pPr>
        <w:pStyle w:val="2"/>
      </w:pPr>
      <w:r>
        <w:t>3.3 MVP Goals and Product Metrics</w:t>
      </w:r>
    </w:p>
    <w:p>
      <w:pPr>
        <w:pStyle w:val="23"/>
      </w:pPr>
      <w:r>
        <w:t>Cung cấp bảng tin công khai có đủ 7 loại cơ hội và trang chi tiết chuẩn hóa.</w:t>
      </w:r>
    </w:p>
    <w:p>
      <w:pPr>
        <w:pStyle w:val="23"/>
      </w:pPr>
      <w:r>
        <w:t>Cho phép sinh viên đăng nhập, lưu cơ hội, quản lý quan tâm và nhận nhắc hạn.</w:t>
      </w:r>
    </w:p>
    <w:p>
      <w:pPr>
        <w:pStyle w:val="23"/>
      </w:pPr>
      <w:r>
        <w:t>Cho phép đối tác tạo, sửa, xem trước và gửi bài để kiểm duyệt.</w:t>
      </w:r>
    </w:p>
    <w:p>
      <w:pPr>
        <w:pStyle w:val="23"/>
      </w:pPr>
      <w:r>
        <w:t>Cho phép kiểm duyệt viên quản lý vòng đời bài đăng và xử lý báo cáo.</w:t>
      </w:r>
    </w:p>
    <w:p>
      <w:pPr>
        <w:pStyle w:val="23"/>
      </w:pPr>
      <w:r>
        <w:t>Cung cấp quản trị danh mục, người dùng, phân quyền, nhật ký và thống kê cơ bản.</w:t>
      </w:r>
    </w:p>
    <w:tbl>
      <w:tblPr>
        <w:tblStyle w:val="35"/>
        <w:tblW w:w="0" w:type="auto"/>
        <w:jc w:val="center"/>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Layout w:type="fixed"/>
        <w:tblCellMar>
          <w:top w:w="0" w:type="dxa"/>
          <w:left w:w="108" w:type="dxa"/>
          <w:bottom w:w="0" w:type="dxa"/>
          <w:right w:w="108" w:type="dxa"/>
        </w:tblCellMar>
      </w:tblPr>
      <w:tblGrid>
        <w:gridCol w:w="3120"/>
        <w:gridCol w:w="3120"/>
        <w:gridCol w:w="3120"/>
      </w:tblGrid>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tblHeader/>
          <w:jc w:val="center"/>
        </w:trPr>
        <w:tc>
          <w:tcPr>
            <w:tcW w:w="2448" w:type="dxa"/>
            <w:shd w:val="clear" w:color="auto" w:fill="F2F4F7"/>
            <w:tcMar>
              <w:top w:w="80" w:type="dxa"/>
              <w:left w:w="120" w:type="dxa"/>
              <w:bottom w:w="80" w:type="dxa"/>
              <w:right w:w="120" w:type="dxa"/>
            </w:tcMar>
            <w:vAlign w:val="center"/>
          </w:tcPr>
          <w:p>
            <w:pPr>
              <w:spacing w:after="0"/>
            </w:pPr>
            <w:r>
              <w:rPr>
                <w:b/>
                <w:i w:val="0"/>
                <w:color w:val="1F2937"/>
                <w:sz w:val="16"/>
              </w:rPr>
              <w:t>Chỉ số</w:t>
            </w:r>
          </w:p>
        </w:tc>
        <w:tc>
          <w:tcPr>
            <w:tcW w:w="4320" w:type="dxa"/>
            <w:shd w:val="clear" w:color="auto" w:fill="F2F4F7"/>
            <w:tcMar>
              <w:top w:w="80" w:type="dxa"/>
              <w:left w:w="120" w:type="dxa"/>
              <w:bottom w:w="80" w:type="dxa"/>
              <w:right w:w="120" w:type="dxa"/>
            </w:tcMar>
            <w:vAlign w:val="center"/>
          </w:tcPr>
          <w:p>
            <w:pPr>
              <w:spacing w:after="0"/>
            </w:pPr>
            <w:r>
              <w:rPr>
                <w:b/>
                <w:i w:val="0"/>
                <w:color w:val="1F2937"/>
                <w:sz w:val="16"/>
              </w:rPr>
              <w:t>Cách tính</w:t>
            </w:r>
          </w:p>
        </w:tc>
        <w:tc>
          <w:tcPr>
            <w:tcW w:w="2592" w:type="dxa"/>
            <w:shd w:val="clear" w:color="auto" w:fill="F2F4F7"/>
            <w:tcMar>
              <w:top w:w="80" w:type="dxa"/>
              <w:left w:w="120" w:type="dxa"/>
              <w:bottom w:w="80" w:type="dxa"/>
              <w:right w:w="120" w:type="dxa"/>
            </w:tcMar>
            <w:vAlign w:val="center"/>
          </w:tcPr>
          <w:p>
            <w:pPr>
              <w:spacing w:after="0"/>
            </w:pPr>
            <w:r>
              <w:rPr>
                <w:b/>
                <w:i w:val="0"/>
                <w:color w:val="1F2937"/>
                <w:sz w:val="16"/>
              </w:rPr>
              <w:t>Mục tiêu thử nghiệm</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pPr>
              <w:spacing w:after="0"/>
            </w:pPr>
            <w:r>
              <w:rPr>
                <w:b w:val="0"/>
                <w:i w:val="0"/>
                <w:color w:val="1F2937"/>
                <w:sz w:val="16"/>
              </w:rPr>
              <w:t>Cơ hội hợp lệ đang mở</w:t>
            </w:r>
          </w:p>
        </w:tc>
        <w:tc>
          <w:tcPr>
            <w:tcW w:w="4320" w:type="dxa"/>
            <w:tcMar>
              <w:top w:w="80" w:type="dxa"/>
              <w:left w:w="120" w:type="dxa"/>
              <w:bottom w:w="80" w:type="dxa"/>
              <w:right w:w="120" w:type="dxa"/>
            </w:tcMar>
            <w:vAlign w:val="center"/>
          </w:tcPr>
          <w:p>
            <w:pPr>
              <w:spacing w:after="0"/>
            </w:pPr>
            <w:r>
              <w:rPr>
                <w:b w:val="0"/>
                <w:i w:val="0"/>
                <w:color w:val="1F2937"/>
                <w:sz w:val="16"/>
              </w:rPr>
              <w:t>Số bài trạng thái Đang mở và chưa quá hạn.</w:t>
            </w:r>
          </w:p>
        </w:tc>
        <w:tc>
          <w:tcPr>
            <w:tcW w:w="2592" w:type="dxa"/>
            <w:tcMar>
              <w:top w:w="80" w:type="dxa"/>
              <w:left w:w="120" w:type="dxa"/>
              <w:bottom w:w="80" w:type="dxa"/>
              <w:right w:w="120" w:type="dxa"/>
            </w:tcMar>
            <w:vAlign w:val="center"/>
          </w:tcPr>
          <w:p>
            <w:pPr>
              <w:spacing w:after="0"/>
            </w:pPr>
            <w:r>
              <w:rPr>
                <w:b w:val="0"/>
                <w:i w:val="0"/>
                <w:color w:val="1F2937"/>
                <w:sz w:val="16"/>
              </w:rPr>
              <w:t>Thiết lập baseline trong 4 tuần đầu.</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pPr>
              <w:spacing w:after="0"/>
            </w:pPr>
            <w:r>
              <w:rPr>
                <w:b w:val="0"/>
                <w:i w:val="0"/>
                <w:color w:val="1F2937"/>
                <w:sz w:val="16"/>
              </w:rPr>
              <w:t>Tỷ lệ hoàn tất tìm kiếm</w:t>
            </w:r>
          </w:p>
        </w:tc>
        <w:tc>
          <w:tcPr>
            <w:tcW w:w="4320" w:type="dxa"/>
            <w:tcMar>
              <w:top w:w="80" w:type="dxa"/>
              <w:left w:w="120" w:type="dxa"/>
              <w:bottom w:w="80" w:type="dxa"/>
              <w:right w:w="120" w:type="dxa"/>
            </w:tcMar>
            <w:vAlign w:val="center"/>
          </w:tcPr>
          <w:p>
            <w:pPr>
              <w:spacing w:after="0"/>
            </w:pPr>
            <w:r>
              <w:rPr>
                <w:b w:val="0"/>
                <w:i w:val="0"/>
                <w:color w:val="1F2937"/>
                <w:sz w:val="16"/>
              </w:rPr>
              <w:t>Phiên có xem chi tiết hoặc nhấp đăng ký / phiên có tìm kiếm.</w:t>
            </w:r>
          </w:p>
        </w:tc>
        <w:tc>
          <w:tcPr>
            <w:tcW w:w="2592" w:type="dxa"/>
            <w:tcMar>
              <w:top w:w="80" w:type="dxa"/>
              <w:left w:w="120" w:type="dxa"/>
              <w:bottom w:w="80" w:type="dxa"/>
              <w:right w:w="120" w:type="dxa"/>
            </w:tcMar>
            <w:vAlign w:val="center"/>
          </w:tcPr>
          <w:p>
            <w:pPr>
              <w:spacing w:after="0"/>
            </w:pPr>
            <w:r>
              <w:rPr>
                <w:b w:val="0"/>
                <w:i w:val="0"/>
                <w:color w:val="1F2937"/>
                <w:sz w:val="16"/>
              </w:rPr>
              <w:t>Tối thiểu 40% sau giai đoạn ổn định.</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pPr>
              <w:spacing w:after="0"/>
            </w:pPr>
            <w:r>
              <w:rPr>
                <w:b w:val="0"/>
                <w:i w:val="0"/>
                <w:color w:val="1F2937"/>
                <w:sz w:val="16"/>
              </w:rPr>
              <w:t>Tỷ lệ nhấp đăng ký</w:t>
            </w:r>
          </w:p>
        </w:tc>
        <w:tc>
          <w:tcPr>
            <w:tcW w:w="4320" w:type="dxa"/>
            <w:tcMar>
              <w:top w:w="80" w:type="dxa"/>
              <w:left w:w="120" w:type="dxa"/>
              <w:bottom w:w="80" w:type="dxa"/>
              <w:right w:w="120" w:type="dxa"/>
            </w:tcMar>
            <w:vAlign w:val="center"/>
          </w:tcPr>
          <w:p>
            <w:pPr>
              <w:spacing w:after="0"/>
            </w:pPr>
            <w:r>
              <w:rPr>
                <w:b w:val="0"/>
                <w:i w:val="0"/>
                <w:color w:val="1F2937"/>
                <w:sz w:val="16"/>
              </w:rPr>
              <w:t>Lượt nhấp đăng ký / lượt xem chi tiết.</w:t>
            </w:r>
          </w:p>
        </w:tc>
        <w:tc>
          <w:tcPr>
            <w:tcW w:w="2592" w:type="dxa"/>
            <w:tcMar>
              <w:top w:w="80" w:type="dxa"/>
              <w:left w:w="120" w:type="dxa"/>
              <w:bottom w:w="80" w:type="dxa"/>
              <w:right w:w="120" w:type="dxa"/>
            </w:tcMar>
            <w:vAlign w:val="center"/>
          </w:tcPr>
          <w:p>
            <w:pPr>
              <w:spacing w:after="0"/>
            </w:pPr>
            <w:r>
              <w:rPr>
                <w:b w:val="0"/>
                <w:i w:val="0"/>
                <w:color w:val="1F2937"/>
                <w:sz w:val="16"/>
              </w:rPr>
              <w:t>Theo dõi theo loại cơ hội.</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pPr>
              <w:spacing w:after="0"/>
            </w:pPr>
            <w:r>
              <w:rPr>
                <w:b w:val="0"/>
                <w:i w:val="0"/>
                <w:color w:val="1F2937"/>
                <w:sz w:val="16"/>
              </w:rPr>
              <w:t>Thời gian duyệt trung vị</w:t>
            </w:r>
          </w:p>
        </w:tc>
        <w:tc>
          <w:tcPr>
            <w:tcW w:w="4320" w:type="dxa"/>
            <w:tcMar>
              <w:top w:w="80" w:type="dxa"/>
              <w:left w:w="120" w:type="dxa"/>
              <w:bottom w:w="80" w:type="dxa"/>
              <w:right w:w="120" w:type="dxa"/>
            </w:tcMar>
            <w:vAlign w:val="center"/>
          </w:tcPr>
          <w:p>
            <w:pPr>
              <w:spacing w:after="0"/>
            </w:pPr>
            <w:r>
              <w:rPr>
                <w:b w:val="0"/>
                <w:i w:val="0"/>
                <w:color w:val="1F2937"/>
                <w:sz w:val="16"/>
              </w:rPr>
              <w:t>Từ lúc gửi duyệt đến quyết định đầu tiên.</w:t>
            </w:r>
          </w:p>
        </w:tc>
        <w:tc>
          <w:tcPr>
            <w:tcW w:w="2592" w:type="dxa"/>
            <w:tcMar>
              <w:top w:w="80" w:type="dxa"/>
              <w:left w:w="120" w:type="dxa"/>
              <w:bottom w:w="80" w:type="dxa"/>
              <w:right w:w="120" w:type="dxa"/>
            </w:tcMar>
            <w:vAlign w:val="center"/>
          </w:tcPr>
          <w:p>
            <w:pPr>
              <w:spacing w:after="0"/>
            </w:pPr>
            <w:r>
              <w:rPr>
                <w:b w:val="0"/>
                <w:i w:val="0"/>
                <w:color w:val="1F2937"/>
                <w:sz w:val="16"/>
              </w:rPr>
              <w:t>Tối đa 2 ngày làm việc.</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pPr>
              <w:spacing w:after="0"/>
            </w:pPr>
            <w:r>
              <w:rPr>
                <w:b w:val="0"/>
                <w:i w:val="0"/>
                <w:color w:val="1F2937"/>
                <w:sz w:val="16"/>
              </w:rPr>
              <w:t>Tỷ lệ bài đủ dữ liệu</w:t>
            </w:r>
          </w:p>
        </w:tc>
        <w:tc>
          <w:tcPr>
            <w:tcW w:w="4320" w:type="dxa"/>
            <w:tcMar>
              <w:top w:w="80" w:type="dxa"/>
              <w:left w:w="120" w:type="dxa"/>
              <w:bottom w:w="80" w:type="dxa"/>
              <w:right w:w="120" w:type="dxa"/>
            </w:tcMar>
            <w:vAlign w:val="center"/>
          </w:tcPr>
          <w:p>
            <w:pPr>
              <w:spacing w:after="0"/>
            </w:pPr>
            <w:r>
              <w:rPr>
                <w:b w:val="0"/>
                <w:i w:val="0"/>
                <w:color w:val="1F2937"/>
                <w:sz w:val="16"/>
              </w:rPr>
              <w:t>Bài công khai đủ trường bắt buộc / tổng bài công khai.</w:t>
            </w:r>
          </w:p>
        </w:tc>
        <w:tc>
          <w:tcPr>
            <w:tcW w:w="2592" w:type="dxa"/>
            <w:tcMar>
              <w:top w:w="80" w:type="dxa"/>
              <w:left w:w="120" w:type="dxa"/>
              <w:bottom w:w="80" w:type="dxa"/>
              <w:right w:w="120" w:type="dxa"/>
            </w:tcMar>
            <w:vAlign w:val="center"/>
          </w:tcPr>
          <w:p>
            <w:pPr>
              <w:spacing w:after="0"/>
            </w:pPr>
            <w:r>
              <w:rPr>
                <w:b w:val="0"/>
                <w:i w:val="0"/>
                <w:color w:val="1F2937"/>
                <w:sz w:val="16"/>
              </w:rPr>
              <w:t>Tối thiểu 95%.</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448" w:type="dxa"/>
            <w:tcMar>
              <w:top w:w="80" w:type="dxa"/>
              <w:left w:w="120" w:type="dxa"/>
              <w:bottom w:w="80" w:type="dxa"/>
              <w:right w:w="120" w:type="dxa"/>
            </w:tcMar>
            <w:vAlign w:val="center"/>
          </w:tcPr>
          <w:p>
            <w:pPr>
              <w:spacing w:after="0"/>
            </w:pPr>
            <w:r>
              <w:rPr>
                <w:b w:val="0"/>
                <w:i w:val="0"/>
                <w:color w:val="1F2937"/>
                <w:sz w:val="16"/>
              </w:rPr>
              <w:t>Tỷ lệ liên kết hỏng</w:t>
            </w:r>
          </w:p>
        </w:tc>
        <w:tc>
          <w:tcPr>
            <w:tcW w:w="4320" w:type="dxa"/>
            <w:tcMar>
              <w:top w:w="80" w:type="dxa"/>
              <w:left w:w="120" w:type="dxa"/>
              <w:bottom w:w="80" w:type="dxa"/>
              <w:right w:w="120" w:type="dxa"/>
            </w:tcMar>
            <w:vAlign w:val="center"/>
          </w:tcPr>
          <w:p>
            <w:pPr>
              <w:spacing w:after="0"/>
            </w:pPr>
            <w:r>
              <w:rPr>
                <w:b w:val="0"/>
                <w:i w:val="0"/>
                <w:color w:val="1F2937"/>
                <w:sz w:val="16"/>
              </w:rPr>
              <w:t>Bài đang mở có liên kết không truy cập được / tổng bài đang mở.</w:t>
            </w:r>
          </w:p>
        </w:tc>
        <w:tc>
          <w:tcPr>
            <w:tcW w:w="2592" w:type="dxa"/>
            <w:tcMar>
              <w:top w:w="80" w:type="dxa"/>
              <w:left w:w="120" w:type="dxa"/>
              <w:bottom w:w="80" w:type="dxa"/>
              <w:right w:w="120" w:type="dxa"/>
            </w:tcMar>
            <w:vAlign w:val="center"/>
          </w:tcPr>
          <w:p>
            <w:pPr>
              <w:spacing w:after="0"/>
            </w:pPr>
            <w:r>
              <w:rPr>
                <w:b w:val="0"/>
                <w:i w:val="0"/>
                <w:color w:val="1F2937"/>
                <w:sz w:val="16"/>
              </w:rPr>
              <w:t>Dưới 2%.</w:t>
            </w:r>
          </w:p>
        </w:tc>
      </w:tr>
    </w:tbl>
    <w:p>
      <w:pPr>
        <w:pStyle w:val="2"/>
      </w:pPr>
      <w:r>
        <w:t>3.4 Business Capabilities</w:t>
      </w:r>
    </w:p>
    <w:tbl>
      <w:tblPr>
        <w:tblStyle w:val="35"/>
        <w:tblW w:w="0" w:type="auto"/>
        <w:jc w:val="center"/>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tblHeader/>
          <w:jc w:val="center"/>
        </w:trPr>
        <w:tc>
          <w:tcPr>
            <w:tcW w:w="1152" w:type="dxa"/>
            <w:shd w:val="clear" w:color="auto" w:fill="E8EEF5"/>
            <w:tcMar>
              <w:top w:w="80" w:type="dxa"/>
              <w:left w:w="120" w:type="dxa"/>
              <w:bottom w:w="80" w:type="dxa"/>
              <w:right w:w="120" w:type="dxa"/>
            </w:tcMar>
            <w:vAlign w:val="center"/>
          </w:tcPr>
          <w:p>
            <w:pPr>
              <w:spacing w:after="0"/>
            </w:pPr>
            <w:r>
              <w:rPr>
                <w:b/>
                <w:i w:val="0"/>
                <w:color w:val="1F2937"/>
                <w:sz w:val="15"/>
              </w:rPr>
              <w:t>Mã</w:t>
            </w:r>
          </w:p>
        </w:tc>
        <w:tc>
          <w:tcPr>
            <w:tcW w:w="2088" w:type="dxa"/>
            <w:shd w:val="clear" w:color="auto" w:fill="E8EEF5"/>
            <w:tcMar>
              <w:top w:w="80" w:type="dxa"/>
              <w:left w:w="120" w:type="dxa"/>
              <w:bottom w:w="80" w:type="dxa"/>
              <w:right w:w="120" w:type="dxa"/>
            </w:tcMar>
            <w:vAlign w:val="center"/>
          </w:tcPr>
          <w:p>
            <w:pPr>
              <w:spacing w:after="0"/>
            </w:pPr>
            <w:r>
              <w:rPr>
                <w:b/>
                <w:i w:val="0"/>
                <w:color w:val="1F2937"/>
                <w:sz w:val="15"/>
              </w:rPr>
              <w:t>Năng lực</w:t>
            </w:r>
          </w:p>
        </w:tc>
        <w:tc>
          <w:tcPr>
            <w:tcW w:w="4968" w:type="dxa"/>
            <w:shd w:val="clear" w:color="auto" w:fill="E8EEF5"/>
            <w:tcMar>
              <w:top w:w="80" w:type="dxa"/>
              <w:left w:w="120" w:type="dxa"/>
              <w:bottom w:w="80" w:type="dxa"/>
              <w:right w:w="120" w:type="dxa"/>
            </w:tcMar>
            <w:vAlign w:val="center"/>
          </w:tcPr>
          <w:p>
            <w:pPr>
              <w:spacing w:after="0"/>
            </w:pPr>
            <w:r>
              <w:rPr>
                <w:b/>
                <w:i w:val="0"/>
                <w:color w:val="1F2937"/>
                <w:sz w:val="15"/>
              </w:rPr>
              <w:t>Mô tả</w:t>
            </w:r>
          </w:p>
        </w:tc>
        <w:tc>
          <w:tcPr>
            <w:tcW w:w="1152" w:type="dxa"/>
            <w:shd w:val="clear" w:color="auto" w:fill="E8EEF5"/>
            <w:tcMar>
              <w:top w:w="80" w:type="dxa"/>
              <w:left w:w="120" w:type="dxa"/>
              <w:bottom w:w="80" w:type="dxa"/>
              <w:right w:w="120" w:type="dxa"/>
            </w:tcMar>
            <w:vAlign w:val="center"/>
          </w:tcPr>
          <w:p>
            <w:pPr>
              <w:spacing w:after="0"/>
            </w:pPr>
            <w:r>
              <w:rPr>
                <w:b/>
                <w:i w:val="0"/>
                <w:color w:val="1F2937"/>
                <w:sz w:val="15"/>
              </w:rPr>
              <w:t>Ưu tiên</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152" w:type="dxa"/>
            <w:tcMar>
              <w:top w:w="80" w:type="dxa"/>
              <w:left w:w="120" w:type="dxa"/>
              <w:bottom w:w="80" w:type="dxa"/>
              <w:right w:w="120" w:type="dxa"/>
            </w:tcMar>
            <w:vAlign w:val="center"/>
          </w:tcPr>
          <w:p>
            <w:pPr>
              <w:spacing w:after="0"/>
            </w:pPr>
            <w:r>
              <w:rPr>
                <w:b w:val="0"/>
                <w:i w:val="0"/>
                <w:color w:val="1F2937"/>
                <w:sz w:val="15"/>
              </w:rPr>
              <w:t>CAP-01</w:t>
            </w:r>
          </w:p>
        </w:tc>
        <w:tc>
          <w:tcPr>
            <w:tcW w:w="2088" w:type="dxa"/>
            <w:tcMar>
              <w:top w:w="80" w:type="dxa"/>
              <w:left w:w="120" w:type="dxa"/>
              <w:bottom w:w="80" w:type="dxa"/>
              <w:right w:w="120" w:type="dxa"/>
            </w:tcMar>
            <w:vAlign w:val="center"/>
          </w:tcPr>
          <w:p>
            <w:pPr>
              <w:spacing w:after="0"/>
            </w:pPr>
            <w:r>
              <w:rPr>
                <w:b w:val="0"/>
                <w:i w:val="0"/>
                <w:color w:val="1F2937"/>
                <w:sz w:val="15"/>
              </w:rPr>
              <w:t>Khám phá cơ hội</w:t>
            </w:r>
          </w:p>
        </w:tc>
        <w:tc>
          <w:tcPr>
            <w:tcW w:w="4968" w:type="dxa"/>
            <w:tcMar>
              <w:top w:w="80" w:type="dxa"/>
              <w:left w:w="120" w:type="dxa"/>
              <w:bottom w:w="80" w:type="dxa"/>
              <w:right w:w="120" w:type="dxa"/>
            </w:tcMar>
            <w:vAlign w:val="center"/>
          </w:tcPr>
          <w:p>
            <w:pPr>
              <w:spacing w:after="0"/>
            </w:pPr>
            <w:r>
              <w:rPr>
                <w:b w:val="0"/>
                <w:i w:val="0"/>
                <w:color w:val="1F2937"/>
                <w:sz w:val="15"/>
              </w:rPr>
              <w:t>Duyệt danh sách, tìm kiếm, lọc, sắp xếp và xem chi tiết.</w:t>
            </w:r>
          </w:p>
        </w:tc>
        <w:tc>
          <w:tcPr>
            <w:tcW w:w="1152"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152" w:type="dxa"/>
            <w:tcMar>
              <w:top w:w="80" w:type="dxa"/>
              <w:left w:w="120" w:type="dxa"/>
              <w:bottom w:w="80" w:type="dxa"/>
              <w:right w:w="120" w:type="dxa"/>
            </w:tcMar>
            <w:vAlign w:val="center"/>
          </w:tcPr>
          <w:p>
            <w:pPr>
              <w:spacing w:after="0"/>
            </w:pPr>
            <w:r>
              <w:rPr>
                <w:b w:val="0"/>
                <w:i w:val="0"/>
                <w:color w:val="1F2937"/>
                <w:sz w:val="15"/>
              </w:rPr>
              <w:t>CAP-02</w:t>
            </w:r>
          </w:p>
        </w:tc>
        <w:tc>
          <w:tcPr>
            <w:tcW w:w="2088" w:type="dxa"/>
            <w:tcMar>
              <w:top w:w="80" w:type="dxa"/>
              <w:left w:w="120" w:type="dxa"/>
              <w:bottom w:w="80" w:type="dxa"/>
              <w:right w:w="120" w:type="dxa"/>
            </w:tcMar>
            <w:vAlign w:val="center"/>
          </w:tcPr>
          <w:p>
            <w:pPr>
              <w:spacing w:after="0"/>
            </w:pPr>
            <w:r>
              <w:rPr>
                <w:b w:val="0"/>
                <w:i w:val="0"/>
                <w:color w:val="1F2937"/>
                <w:sz w:val="15"/>
              </w:rPr>
              <w:t>Cá nhân hóa sinh viên</w:t>
            </w:r>
          </w:p>
        </w:tc>
        <w:tc>
          <w:tcPr>
            <w:tcW w:w="4968" w:type="dxa"/>
            <w:tcMar>
              <w:top w:w="80" w:type="dxa"/>
              <w:left w:w="120" w:type="dxa"/>
              <w:bottom w:w="80" w:type="dxa"/>
              <w:right w:w="120" w:type="dxa"/>
            </w:tcMar>
            <w:vAlign w:val="center"/>
          </w:tcPr>
          <w:p>
            <w:pPr>
              <w:spacing w:after="0"/>
            </w:pPr>
            <w:r>
              <w:rPr>
                <w:b w:val="0"/>
                <w:i w:val="0"/>
                <w:color w:val="1F2937"/>
                <w:sz w:val="15"/>
              </w:rPr>
              <w:t>Hồ sơ quan tâm, cơ hội đã lưu, lịch sử xem và gợi ý cơ bản.</w:t>
            </w:r>
          </w:p>
        </w:tc>
        <w:tc>
          <w:tcPr>
            <w:tcW w:w="1152"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152" w:type="dxa"/>
            <w:tcMar>
              <w:top w:w="80" w:type="dxa"/>
              <w:left w:w="120" w:type="dxa"/>
              <w:bottom w:w="80" w:type="dxa"/>
              <w:right w:w="120" w:type="dxa"/>
            </w:tcMar>
            <w:vAlign w:val="center"/>
          </w:tcPr>
          <w:p>
            <w:pPr>
              <w:spacing w:after="0"/>
            </w:pPr>
            <w:r>
              <w:rPr>
                <w:b w:val="0"/>
                <w:i w:val="0"/>
                <w:color w:val="1F2937"/>
                <w:sz w:val="15"/>
              </w:rPr>
              <w:t>CAP-03</w:t>
            </w:r>
          </w:p>
        </w:tc>
        <w:tc>
          <w:tcPr>
            <w:tcW w:w="2088" w:type="dxa"/>
            <w:tcMar>
              <w:top w:w="80" w:type="dxa"/>
              <w:left w:w="120" w:type="dxa"/>
              <w:bottom w:w="80" w:type="dxa"/>
              <w:right w:w="120" w:type="dxa"/>
            </w:tcMar>
            <w:vAlign w:val="center"/>
          </w:tcPr>
          <w:p>
            <w:pPr>
              <w:spacing w:after="0"/>
            </w:pPr>
            <w:r>
              <w:rPr>
                <w:b w:val="0"/>
                <w:i w:val="0"/>
                <w:color w:val="1F2937"/>
                <w:sz w:val="15"/>
              </w:rPr>
              <w:t>Theo dõi và thông báo</w:t>
            </w:r>
          </w:p>
        </w:tc>
        <w:tc>
          <w:tcPr>
            <w:tcW w:w="4968" w:type="dxa"/>
            <w:tcMar>
              <w:top w:w="80" w:type="dxa"/>
              <w:left w:w="120" w:type="dxa"/>
              <w:bottom w:w="80" w:type="dxa"/>
              <w:right w:w="120" w:type="dxa"/>
            </w:tcMar>
            <w:vAlign w:val="center"/>
          </w:tcPr>
          <w:p>
            <w:pPr>
              <w:spacing w:after="0"/>
            </w:pPr>
            <w:r>
              <w:rPr>
                <w:b w:val="0"/>
                <w:i w:val="0"/>
                <w:color w:val="1F2937"/>
                <w:sz w:val="15"/>
              </w:rPr>
              <w:t>Theo dõi cơ hội/chủ đề, nhắc hạn, thông báo thay đổi và tùy chọn nhận tin.</w:t>
            </w:r>
          </w:p>
        </w:tc>
        <w:tc>
          <w:tcPr>
            <w:tcW w:w="1152"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152" w:type="dxa"/>
            <w:tcMar>
              <w:top w:w="80" w:type="dxa"/>
              <w:left w:w="120" w:type="dxa"/>
              <w:bottom w:w="80" w:type="dxa"/>
              <w:right w:w="120" w:type="dxa"/>
            </w:tcMar>
            <w:vAlign w:val="center"/>
          </w:tcPr>
          <w:p>
            <w:pPr>
              <w:spacing w:after="0"/>
            </w:pPr>
            <w:r>
              <w:rPr>
                <w:b w:val="0"/>
                <w:i w:val="0"/>
                <w:color w:val="1F2937"/>
                <w:sz w:val="15"/>
              </w:rPr>
              <w:t>CAP-04</w:t>
            </w:r>
          </w:p>
        </w:tc>
        <w:tc>
          <w:tcPr>
            <w:tcW w:w="2088" w:type="dxa"/>
            <w:tcMar>
              <w:top w:w="80" w:type="dxa"/>
              <w:left w:w="120" w:type="dxa"/>
              <w:bottom w:w="80" w:type="dxa"/>
              <w:right w:w="120" w:type="dxa"/>
            </w:tcMar>
            <w:vAlign w:val="center"/>
          </w:tcPr>
          <w:p>
            <w:pPr>
              <w:spacing w:after="0"/>
            </w:pPr>
            <w:r>
              <w:rPr>
                <w:b w:val="0"/>
                <w:i w:val="0"/>
                <w:color w:val="1F2937"/>
                <w:sz w:val="15"/>
              </w:rPr>
              <w:t>Quản lý nội dung đối tác</w:t>
            </w:r>
          </w:p>
        </w:tc>
        <w:tc>
          <w:tcPr>
            <w:tcW w:w="4968" w:type="dxa"/>
            <w:tcMar>
              <w:top w:w="80" w:type="dxa"/>
              <w:left w:w="120" w:type="dxa"/>
              <w:bottom w:w="80" w:type="dxa"/>
              <w:right w:w="120" w:type="dxa"/>
            </w:tcMar>
            <w:vAlign w:val="center"/>
          </w:tcPr>
          <w:p>
            <w:pPr>
              <w:spacing w:after="0"/>
            </w:pPr>
            <w:r>
              <w:rPr>
                <w:b w:val="0"/>
                <w:i w:val="0"/>
                <w:color w:val="1F2937"/>
                <w:sz w:val="15"/>
              </w:rPr>
              <w:t>Tạo bản nháp, xem trước, gửi duyệt, sửa và theo dõi trạng thái bài.</w:t>
            </w:r>
          </w:p>
        </w:tc>
        <w:tc>
          <w:tcPr>
            <w:tcW w:w="1152"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152" w:type="dxa"/>
            <w:tcMar>
              <w:top w:w="80" w:type="dxa"/>
              <w:left w:w="120" w:type="dxa"/>
              <w:bottom w:w="80" w:type="dxa"/>
              <w:right w:w="120" w:type="dxa"/>
            </w:tcMar>
            <w:vAlign w:val="center"/>
          </w:tcPr>
          <w:p>
            <w:pPr>
              <w:spacing w:after="0"/>
            </w:pPr>
            <w:r>
              <w:rPr>
                <w:b w:val="0"/>
                <w:i w:val="0"/>
                <w:color w:val="1F2937"/>
                <w:sz w:val="15"/>
              </w:rPr>
              <w:t>CAP-05</w:t>
            </w:r>
          </w:p>
        </w:tc>
        <w:tc>
          <w:tcPr>
            <w:tcW w:w="2088" w:type="dxa"/>
            <w:tcMar>
              <w:top w:w="80" w:type="dxa"/>
              <w:left w:w="120" w:type="dxa"/>
              <w:bottom w:w="80" w:type="dxa"/>
              <w:right w:w="120" w:type="dxa"/>
            </w:tcMar>
            <w:vAlign w:val="center"/>
          </w:tcPr>
          <w:p>
            <w:pPr>
              <w:spacing w:after="0"/>
            </w:pPr>
            <w:r>
              <w:rPr>
                <w:b w:val="0"/>
                <w:i w:val="0"/>
                <w:color w:val="1F2937"/>
                <w:sz w:val="15"/>
              </w:rPr>
              <w:t>Kiểm duyệt nội dung</w:t>
            </w:r>
          </w:p>
        </w:tc>
        <w:tc>
          <w:tcPr>
            <w:tcW w:w="4968" w:type="dxa"/>
            <w:tcMar>
              <w:top w:w="80" w:type="dxa"/>
              <w:left w:w="120" w:type="dxa"/>
              <w:bottom w:w="80" w:type="dxa"/>
              <w:right w:w="120" w:type="dxa"/>
            </w:tcMar>
            <w:vAlign w:val="center"/>
          </w:tcPr>
          <w:p>
            <w:pPr>
              <w:spacing w:after="0"/>
            </w:pPr>
            <w:r>
              <w:rPr>
                <w:b w:val="0"/>
                <w:i w:val="0"/>
                <w:color w:val="1F2937"/>
                <w:sz w:val="15"/>
              </w:rPr>
              <w:t>Hàng đợi duyệt, phản hồi, duyệt/từ chối/ẩn/gỡ và xử lý báo cáo.</w:t>
            </w:r>
          </w:p>
        </w:tc>
        <w:tc>
          <w:tcPr>
            <w:tcW w:w="1152"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152" w:type="dxa"/>
            <w:tcMar>
              <w:top w:w="80" w:type="dxa"/>
              <w:left w:w="120" w:type="dxa"/>
              <w:bottom w:w="80" w:type="dxa"/>
              <w:right w:w="120" w:type="dxa"/>
            </w:tcMar>
            <w:vAlign w:val="center"/>
          </w:tcPr>
          <w:p>
            <w:pPr>
              <w:spacing w:after="0"/>
            </w:pPr>
            <w:r>
              <w:rPr>
                <w:b w:val="0"/>
                <w:i w:val="0"/>
                <w:color w:val="1F2937"/>
                <w:sz w:val="15"/>
              </w:rPr>
              <w:t>CAP-06</w:t>
            </w:r>
          </w:p>
        </w:tc>
        <w:tc>
          <w:tcPr>
            <w:tcW w:w="2088" w:type="dxa"/>
            <w:tcMar>
              <w:top w:w="80" w:type="dxa"/>
              <w:left w:w="120" w:type="dxa"/>
              <w:bottom w:w="80" w:type="dxa"/>
              <w:right w:w="120" w:type="dxa"/>
            </w:tcMar>
            <w:vAlign w:val="center"/>
          </w:tcPr>
          <w:p>
            <w:pPr>
              <w:spacing w:after="0"/>
            </w:pPr>
            <w:r>
              <w:rPr>
                <w:b w:val="0"/>
                <w:i w:val="0"/>
                <w:color w:val="1F2937"/>
                <w:sz w:val="15"/>
              </w:rPr>
              <w:t>Quản lý vòng đời</w:t>
            </w:r>
          </w:p>
        </w:tc>
        <w:tc>
          <w:tcPr>
            <w:tcW w:w="4968" w:type="dxa"/>
            <w:tcMar>
              <w:top w:w="80" w:type="dxa"/>
              <w:left w:w="120" w:type="dxa"/>
              <w:bottom w:w="80" w:type="dxa"/>
              <w:right w:w="120" w:type="dxa"/>
            </w:tcMar>
            <w:vAlign w:val="center"/>
          </w:tcPr>
          <w:p>
            <w:pPr>
              <w:spacing w:after="0"/>
            </w:pPr>
            <w:r>
              <w:rPr>
                <w:b w:val="0"/>
                <w:i w:val="0"/>
                <w:color w:val="1F2937"/>
                <w:sz w:val="15"/>
              </w:rPr>
              <w:t>Lập lịch công bố, tự hết hạn, đóng sớm, mở lại và lưu trữ.</w:t>
            </w:r>
          </w:p>
        </w:tc>
        <w:tc>
          <w:tcPr>
            <w:tcW w:w="1152"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152" w:type="dxa"/>
            <w:tcMar>
              <w:top w:w="80" w:type="dxa"/>
              <w:left w:w="120" w:type="dxa"/>
              <w:bottom w:w="80" w:type="dxa"/>
              <w:right w:w="120" w:type="dxa"/>
            </w:tcMar>
            <w:vAlign w:val="center"/>
          </w:tcPr>
          <w:p>
            <w:pPr>
              <w:spacing w:after="0"/>
            </w:pPr>
            <w:r>
              <w:rPr>
                <w:b w:val="0"/>
                <w:i w:val="0"/>
                <w:color w:val="1F2937"/>
                <w:sz w:val="15"/>
              </w:rPr>
              <w:t>CAP-07</w:t>
            </w:r>
          </w:p>
        </w:tc>
        <w:tc>
          <w:tcPr>
            <w:tcW w:w="2088" w:type="dxa"/>
            <w:tcMar>
              <w:top w:w="80" w:type="dxa"/>
              <w:left w:w="120" w:type="dxa"/>
              <w:bottom w:w="80" w:type="dxa"/>
              <w:right w:w="120" w:type="dxa"/>
            </w:tcMar>
            <w:vAlign w:val="center"/>
          </w:tcPr>
          <w:p>
            <w:pPr>
              <w:spacing w:after="0"/>
            </w:pPr>
            <w:r>
              <w:rPr>
                <w:b w:val="0"/>
                <w:i w:val="0"/>
                <w:color w:val="1F2937"/>
                <w:sz w:val="15"/>
              </w:rPr>
              <w:t>Quản trị nền tảng</w:t>
            </w:r>
          </w:p>
        </w:tc>
        <w:tc>
          <w:tcPr>
            <w:tcW w:w="4968" w:type="dxa"/>
            <w:tcMar>
              <w:top w:w="80" w:type="dxa"/>
              <w:left w:w="120" w:type="dxa"/>
              <w:bottom w:w="80" w:type="dxa"/>
              <w:right w:w="120" w:type="dxa"/>
            </w:tcMar>
            <w:vAlign w:val="center"/>
          </w:tcPr>
          <w:p>
            <w:pPr>
              <w:spacing w:after="0"/>
            </w:pPr>
            <w:r>
              <w:rPr>
                <w:b w:val="0"/>
                <w:i w:val="0"/>
                <w:color w:val="1F2937"/>
                <w:sz w:val="15"/>
              </w:rPr>
              <w:t>Người dùng, vai trò, danh mục, cấu hình, nguồn và nhật ký.</w:t>
            </w:r>
          </w:p>
        </w:tc>
        <w:tc>
          <w:tcPr>
            <w:tcW w:w="1152"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152" w:type="dxa"/>
            <w:tcMar>
              <w:top w:w="80" w:type="dxa"/>
              <w:left w:w="120" w:type="dxa"/>
              <w:bottom w:w="80" w:type="dxa"/>
              <w:right w:w="120" w:type="dxa"/>
            </w:tcMar>
            <w:vAlign w:val="center"/>
          </w:tcPr>
          <w:p>
            <w:pPr>
              <w:spacing w:after="0"/>
            </w:pPr>
            <w:r>
              <w:rPr>
                <w:b w:val="0"/>
                <w:i w:val="0"/>
                <w:color w:val="1F2937"/>
                <w:sz w:val="15"/>
              </w:rPr>
              <w:t>CAP-08</w:t>
            </w:r>
          </w:p>
        </w:tc>
        <w:tc>
          <w:tcPr>
            <w:tcW w:w="2088" w:type="dxa"/>
            <w:tcMar>
              <w:top w:w="80" w:type="dxa"/>
              <w:left w:w="120" w:type="dxa"/>
              <w:bottom w:w="80" w:type="dxa"/>
              <w:right w:w="120" w:type="dxa"/>
            </w:tcMar>
            <w:vAlign w:val="center"/>
          </w:tcPr>
          <w:p>
            <w:pPr>
              <w:spacing w:after="0"/>
            </w:pPr>
            <w:r>
              <w:rPr>
                <w:b w:val="0"/>
                <w:i w:val="0"/>
                <w:color w:val="1F2937"/>
                <w:sz w:val="15"/>
              </w:rPr>
              <w:t>Đo lường và báo cáo</w:t>
            </w:r>
          </w:p>
        </w:tc>
        <w:tc>
          <w:tcPr>
            <w:tcW w:w="4968" w:type="dxa"/>
            <w:tcMar>
              <w:top w:w="80" w:type="dxa"/>
              <w:left w:w="120" w:type="dxa"/>
              <w:bottom w:w="80" w:type="dxa"/>
              <w:right w:w="120" w:type="dxa"/>
            </w:tcMar>
            <w:vAlign w:val="center"/>
          </w:tcPr>
          <w:p>
            <w:pPr>
              <w:spacing w:after="0"/>
            </w:pPr>
            <w:r>
              <w:rPr>
                <w:b w:val="0"/>
                <w:i w:val="0"/>
                <w:color w:val="1F2937"/>
                <w:sz w:val="15"/>
              </w:rPr>
              <w:t>Lượt xem, lưu, chia sẻ, nhấp đăng ký, bài theo trạng thái và xuất báo cáo.</w:t>
            </w:r>
          </w:p>
        </w:tc>
        <w:tc>
          <w:tcPr>
            <w:tcW w:w="1152" w:type="dxa"/>
            <w:tcMar>
              <w:top w:w="80" w:type="dxa"/>
              <w:left w:w="120" w:type="dxa"/>
              <w:bottom w:w="80" w:type="dxa"/>
              <w:right w:w="120" w:type="dxa"/>
            </w:tcMar>
            <w:vAlign w:val="center"/>
          </w:tcPr>
          <w:p>
            <w:pPr>
              <w:spacing w:after="0"/>
            </w:pPr>
            <w:r>
              <w:rPr>
                <w:b w:val="0"/>
                <w:i w:val="0"/>
                <w:color w:val="1F2937"/>
                <w:sz w:val="15"/>
              </w:rPr>
              <w:t>Should</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152" w:type="dxa"/>
            <w:tcMar>
              <w:top w:w="80" w:type="dxa"/>
              <w:left w:w="120" w:type="dxa"/>
              <w:bottom w:w="80" w:type="dxa"/>
              <w:right w:w="120" w:type="dxa"/>
            </w:tcMar>
            <w:vAlign w:val="center"/>
          </w:tcPr>
          <w:p>
            <w:pPr>
              <w:spacing w:after="0"/>
            </w:pPr>
            <w:r>
              <w:rPr>
                <w:b w:val="0"/>
                <w:i w:val="0"/>
                <w:color w:val="1F2937"/>
                <w:sz w:val="15"/>
              </w:rPr>
              <w:t>CAP-09</w:t>
            </w:r>
          </w:p>
        </w:tc>
        <w:tc>
          <w:tcPr>
            <w:tcW w:w="2088" w:type="dxa"/>
            <w:tcMar>
              <w:top w:w="80" w:type="dxa"/>
              <w:left w:w="120" w:type="dxa"/>
              <w:bottom w:w="80" w:type="dxa"/>
              <w:right w:w="120" w:type="dxa"/>
            </w:tcMar>
            <w:vAlign w:val="center"/>
          </w:tcPr>
          <w:p>
            <w:pPr>
              <w:spacing w:after="0"/>
            </w:pPr>
            <w:r>
              <w:rPr>
                <w:b w:val="0"/>
                <w:i w:val="0"/>
                <w:color w:val="1F2937"/>
                <w:sz w:val="15"/>
              </w:rPr>
              <w:t>Quản lý chất lượng dữ liệu</w:t>
            </w:r>
          </w:p>
        </w:tc>
        <w:tc>
          <w:tcPr>
            <w:tcW w:w="4968" w:type="dxa"/>
            <w:tcMar>
              <w:top w:w="80" w:type="dxa"/>
              <w:left w:w="120" w:type="dxa"/>
              <w:bottom w:w="80" w:type="dxa"/>
              <w:right w:w="120" w:type="dxa"/>
            </w:tcMar>
            <w:vAlign w:val="center"/>
          </w:tcPr>
          <w:p>
            <w:pPr>
              <w:spacing w:after="0"/>
            </w:pPr>
            <w:r>
              <w:rPr>
                <w:b w:val="0"/>
                <w:i w:val="0"/>
                <w:color w:val="1F2937"/>
                <w:sz w:val="15"/>
              </w:rPr>
              <w:t>Phát hiện trùng, kiểm tra trường bắt buộc, liên kết và độ mới nội dung.</w:t>
            </w:r>
          </w:p>
        </w:tc>
        <w:tc>
          <w:tcPr>
            <w:tcW w:w="1152" w:type="dxa"/>
            <w:tcMar>
              <w:top w:w="80" w:type="dxa"/>
              <w:left w:w="120" w:type="dxa"/>
              <w:bottom w:w="80" w:type="dxa"/>
              <w:right w:w="120" w:type="dxa"/>
            </w:tcMar>
            <w:vAlign w:val="center"/>
          </w:tcPr>
          <w:p>
            <w:pPr>
              <w:spacing w:after="0"/>
            </w:pPr>
            <w:r>
              <w:rPr>
                <w:b w:val="0"/>
                <w:i w:val="0"/>
                <w:color w:val="1F2937"/>
                <w:sz w:val="15"/>
              </w:rPr>
              <w:t>Should</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152" w:type="dxa"/>
            <w:tcMar>
              <w:top w:w="80" w:type="dxa"/>
              <w:left w:w="120" w:type="dxa"/>
              <w:bottom w:w="80" w:type="dxa"/>
              <w:right w:w="120" w:type="dxa"/>
            </w:tcMar>
            <w:vAlign w:val="center"/>
          </w:tcPr>
          <w:p>
            <w:pPr>
              <w:spacing w:after="0"/>
            </w:pPr>
            <w:r>
              <w:rPr>
                <w:b w:val="0"/>
                <w:i w:val="0"/>
                <w:color w:val="1F2937"/>
                <w:sz w:val="15"/>
              </w:rPr>
              <w:t>CAP-10</w:t>
            </w:r>
          </w:p>
        </w:tc>
        <w:tc>
          <w:tcPr>
            <w:tcW w:w="2088" w:type="dxa"/>
            <w:tcMar>
              <w:top w:w="80" w:type="dxa"/>
              <w:left w:w="120" w:type="dxa"/>
              <w:bottom w:w="80" w:type="dxa"/>
              <w:right w:w="120" w:type="dxa"/>
            </w:tcMar>
            <w:vAlign w:val="center"/>
          </w:tcPr>
          <w:p>
            <w:pPr>
              <w:spacing w:after="0"/>
            </w:pPr>
            <w:r>
              <w:rPr>
                <w:b w:val="0"/>
                <w:i w:val="0"/>
                <w:color w:val="1F2937"/>
                <w:sz w:val="15"/>
              </w:rPr>
              <w:t>Tích hợp và mở rộng nguồn</w:t>
            </w:r>
          </w:p>
        </w:tc>
        <w:tc>
          <w:tcPr>
            <w:tcW w:w="4968" w:type="dxa"/>
            <w:tcMar>
              <w:top w:w="80" w:type="dxa"/>
              <w:left w:w="120" w:type="dxa"/>
              <w:bottom w:w="80" w:type="dxa"/>
              <w:right w:w="120" w:type="dxa"/>
            </w:tcMar>
            <w:vAlign w:val="center"/>
          </w:tcPr>
          <w:p>
            <w:pPr>
              <w:spacing w:after="0"/>
            </w:pPr>
            <w:r>
              <w:rPr>
                <w:b w:val="0"/>
                <w:i w:val="0"/>
                <w:color w:val="1F2937"/>
                <w:sz w:val="15"/>
              </w:rPr>
              <w:t>Nhập dữ liệu có kiểm soát hoặc tích hợp nguồn qua API trong tương lai.</w:t>
            </w:r>
          </w:p>
        </w:tc>
        <w:tc>
          <w:tcPr>
            <w:tcW w:w="1152" w:type="dxa"/>
            <w:tcMar>
              <w:top w:w="80" w:type="dxa"/>
              <w:left w:w="120" w:type="dxa"/>
              <w:bottom w:w="80" w:type="dxa"/>
              <w:right w:w="120" w:type="dxa"/>
            </w:tcMar>
            <w:vAlign w:val="center"/>
          </w:tcPr>
          <w:p>
            <w:pPr>
              <w:spacing w:after="0"/>
            </w:pPr>
            <w:r>
              <w:rPr>
                <w:b w:val="0"/>
                <w:i w:val="0"/>
                <w:color w:val="1F2937"/>
                <w:sz w:val="15"/>
              </w:rPr>
              <w:t>Could</w:t>
            </w:r>
          </w:p>
        </w:tc>
      </w:tr>
    </w:tbl>
    <w:p>
      <w:pPr>
        <w:pStyle w:val="2"/>
      </w:pPr>
      <w:r>
        <w:t>3.5 Functional Requirements</w:t>
      </w:r>
    </w:p>
    <w:p>
      <w:pPr>
        <w:pStyle w:val="3"/>
      </w:pPr>
      <w:r>
        <w:t>Xác thực và tài khoản</w:t>
      </w:r>
    </w:p>
    <w:tbl>
      <w:tblPr>
        <w:tblStyle w:val="35"/>
        <w:tblW w:w="0" w:type="auto"/>
        <w:jc w:val="center"/>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tblHeader/>
          <w:jc w:val="center"/>
        </w:trPr>
        <w:tc>
          <w:tcPr>
            <w:tcW w:w="1296" w:type="dxa"/>
            <w:shd w:val="clear" w:color="auto" w:fill="F2F4F7"/>
            <w:tcMar>
              <w:top w:w="80" w:type="dxa"/>
              <w:left w:w="120" w:type="dxa"/>
              <w:bottom w:w="80" w:type="dxa"/>
              <w:right w:w="120" w:type="dxa"/>
            </w:tcMar>
            <w:vAlign w:val="center"/>
          </w:tcPr>
          <w:p>
            <w:pPr>
              <w:spacing w:after="0"/>
            </w:pPr>
            <w:r>
              <w:rPr>
                <w:b/>
                <w:i w:val="0"/>
                <w:color w:val="1F2937"/>
                <w:sz w:val="15"/>
              </w:rPr>
              <w:t>Mã</w:t>
            </w:r>
          </w:p>
        </w:tc>
        <w:tc>
          <w:tcPr>
            <w:tcW w:w="3096" w:type="dxa"/>
            <w:shd w:val="clear" w:color="auto" w:fill="F2F4F7"/>
            <w:tcMar>
              <w:top w:w="80" w:type="dxa"/>
              <w:left w:w="120" w:type="dxa"/>
              <w:bottom w:w="80" w:type="dxa"/>
              <w:right w:w="120" w:type="dxa"/>
            </w:tcMar>
            <w:vAlign w:val="center"/>
          </w:tcPr>
          <w:p>
            <w:pPr>
              <w:spacing w:after="0"/>
            </w:pPr>
            <w:r>
              <w:rPr>
                <w:b/>
                <w:i w:val="0"/>
                <w:color w:val="1F2937"/>
                <w:sz w:val="15"/>
              </w:rPr>
              <w:t>Yêu cầu</w:t>
            </w:r>
          </w:p>
        </w:tc>
        <w:tc>
          <w:tcPr>
            <w:tcW w:w="3960" w:type="dxa"/>
            <w:shd w:val="clear" w:color="auto" w:fill="F2F4F7"/>
            <w:tcMar>
              <w:top w:w="80" w:type="dxa"/>
              <w:left w:w="120" w:type="dxa"/>
              <w:bottom w:w="80" w:type="dxa"/>
              <w:right w:w="120" w:type="dxa"/>
            </w:tcMar>
            <w:vAlign w:val="center"/>
          </w:tcPr>
          <w:p>
            <w:pPr>
              <w:spacing w:after="0"/>
            </w:pPr>
            <w:r>
              <w:rPr>
                <w:b/>
                <w:i w:val="0"/>
                <w:color w:val="1F2937"/>
                <w:sz w:val="15"/>
              </w:rPr>
              <w:t>Tiêu chí chấp nhận</w:t>
            </w:r>
          </w:p>
        </w:tc>
        <w:tc>
          <w:tcPr>
            <w:tcW w:w="1008" w:type="dxa"/>
            <w:shd w:val="clear" w:color="auto" w:fill="F2F4F7"/>
            <w:tcMar>
              <w:top w:w="80" w:type="dxa"/>
              <w:left w:w="120" w:type="dxa"/>
              <w:bottom w:w="80" w:type="dxa"/>
              <w:right w:w="120" w:type="dxa"/>
            </w:tcMar>
            <w:vAlign w:val="center"/>
          </w:tcPr>
          <w:p>
            <w:pPr>
              <w:spacing w:after="0"/>
            </w:pPr>
            <w:r>
              <w:rPr>
                <w:b/>
                <w:i w:val="0"/>
                <w:color w:val="1F2937"/>
                <w:sz w:val="15"/>
              </w:rPr>
              <w:t>Ưu tiên</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FR-AUTH-01</w:t>
            </w:r>
          </w:p>
        </w:tc>
        <w:tc>
          <w:tcPr>
            <w:tcW w:w="3096" w:type="dxa"/>
            <w:tcMar>
              <w:top w:w="80" w:type="dxa"/>
              <w:left w:w="120" w:type="dxa"/>
              <w:bottom w:w="80" w:type="dxa"/>
              <w:right w:w="120" w:type="dxa"/>
            </w:tcMar>
            <w:vAlign w:val="center"/>
          </w:tcPr>
          <w:p>
            <w:pPr>
              <w:spacing w:after="0"/>
            </w:pPr>
            <w:r>
              <w:rPr>
                <w:b w:val="0"/>
                <w:i w:val="0"/>
                <w:color w:val="1F2937"/>
                <w:sz w:val="15"/>
              </w:rPr>
              <w:t>Đăng ký bằng email, mật khẩu và thông tin tối thiểu.</w:t>
            </w:r>
          </w:p>
        </w:tc>
        <w:tc>
          <w:tcPr>
            <w:tcW w:w="3960" w:type="dxa"/>
            <w:tcMar>
              <w:top w:w="80" w:type="dxa"/>
              <w:left w:w="120" w:type="dxa"/>
              <w:bottom w:w="80" w:type="dxa"/>
              <w:right w:w="120" w:type="dxa"/>
            </w:tcMar>
            <w:vAlign w:val="center"/>
          </w:tcPr>
          <w:p>
            <w:pPr>
              <w:spacing w:after="0"/>
            </w:pPr>
            <w:r>
              <w:rPr>
                <w:b w:val="0"/>
                <w:i w:val="0"/>
                <w:color w:val="1F2937"/>
                <w:sz w:val="15"/>
              </w:rPr>
              <w:t>Email không trùng; mật khẩu đạt chính sách; gửi xác minh.</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FR-AUTH-02</w:t>
            </w:r>
          </w:p>
        </w:tc>
        <w:tc>
          <w:tcPr>
            <w:tcW w:w="3096" w:type="dxa"/>
            <w:tcMar>
              <w:top w:w="80" w:type="dxa"/>
              <w:left w:w="120" w:type="dxa"/>
              <w:bottom w:w="80" w:type="dxa"/>
              <w:right w:w="120" w:type="dxa"/>
            </w:tcMar>
            <w:vAlign w:val="center"/>
          </w:tcPr>
          <w:p>
            <w:pPr>
              <w:spacing w:after="0"/>
            </w:pPr>
            <w:r>
              <w:rPr>
                <w:b w:val="0"/>
                <w:i w:val="0"/>
                <w:color w:val="1F2937"/>
                <w:sz w:val="15"/>
              </w:rPr>
              <w:t>Đăng nhập, đăng xuất và duy trì phiên an toàn.</w:t>
            </w:r>
          </w:p>
        </w:tc>
        <w:tc>
          <w:tcPr>
            <w:tcW w:w="3960" w:type="dxa"/>
            <w:tcMar>
              <w:top w:w="80" w:type="dxa"/>
              <w:left w:w="120" w:type="dxa"/>
              <w:bottom w:w="80" w:type="dxa"/>
              <w:right w:w="120" w:type="dxa"/>
            </w:tcMar>
            <w:vAlign w:val="center"/>
          </w:tcPr>
          <w:p>
            <w:pPr>
              <w:spacing w:after="0"/>
            </w:pPr>
            <w:r>
              <w:rPr>
                <w:b w:val="0"/>
                <w:i w:val="0"/>
                <w:color w:val="1F2937"/>
                <w:sz w:val="15"/>
              </w:rPr>
              <w:t>Thông tin đúng tạo phiên; đăng xuất vô hiệu hóa phiên hiện tại.</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FR-AUTH-03</w:t>
            </w:r>
          </w:p>
        </w:tc>
        <w:tc>
          <w:tcPr>
            <w:tcW w:w="3096" w:type="dxa"/>
            <w:tcMar>
              <w:top w:w="80" w:type="dxa"/>
              <w:left w:w="120" w:type="dxa"/>
              <w:bottom w:w="80" w:type="dxa"/>
              <w:right w:w="120" w:type="dxa"/>
            </w:tcMar>
            <w:vAlign w:val="center"/>
          </w:tcPr>
          <w:p>
            <w:pPr>
              <w:spacing w:after="0"/>
            </w:pPr>
            <w:r>
              <w:rPr>
                <w:b w:val="0"/>
                <w:i w:val="0"/>
                <w:color w:val="1F2937"/>
                <w:sz w:val="15"/>
              </w:rPr>
              <w:t>Xác minh email và gửi lại thư xác minh.</w:t>
            </w:r>
          </w:p>
        </w:tc>
        <w:tc>
          <w:tcPr>
            <w:tcW w:w="3960" w:type="dxa"/>
            <w:tcMar>
              <w:top w:w="80" w:type="dxa"/>
              <w:left w:w="120" w:type="dxa"/>
              <w:bottom w:w="80" w:type="dxa"/>
              <w:right w:w="120" w:type="dxa"/>
            </w:tcMar>
            <w:vAlign w:val="center"/>
          </w:tcPr>
          <w:p>
            <w:pPr>
              <w:spacing w:after="0"/>
            </w:pPr>
            <w:r>
              <w:rPr>
                <w:b w:val="0"/>
                <w:i w:val="0"/>
                <w:color w:val="1F2937"/>
                <w:sz w:val="15"/>
              </w:rPr>
              <w:t>Mã/liên kết có hạn; không dùng lại sau khi thành công.</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FR-AUTH-04</w:t>
            </w:r>
          </w:p>
        </w:tc>
        <w:tc>
          <w:tcPr>
            <w:tcW w:w="3096" w:type="dxa"/>
            <w:tcMar>
              <w:top w:w="80" w:type="dxa"/>
              <w:left w:w="120" w:type="dxa"/>
              <w:bottom w:w="80" w:type="dxa"/>
              <w:right w:w="120" w:type="dxa"/>
            </w:tcMar>
            <w:vAlign w:val="center"/>
          </w:tcPr>
          <w:p>
            <w:pPr>
              <w:spacing w:after="0"/>
            </w:pPr>
            <w:r>
              <w:rPr>
                <w:b w:val="0"/>
                <w:i w:val="0"/>
                <w:color w:val="1F2937"/>
                <w:sz w:val="15"/>
              </w:rPr>
              <w:t>Quên và đặt lại mật khẩu.</w:t>
            </w:r>
          </w:p>
        </w:tc>
        <w:tc>
          <w:tcPr>
            <w:tcW w:w="3960" w:type="dxa"/>
            <w:tcMar>
              <w:top w:w="80" w:type="dxa"/>
              <w:left w:w="120" w:type="dxa"/>
              <w:bottom w:w="80" w:type="dxa"/>
              <w:right w:w="120" w:type="dxa"/>
            </w:tcMar>
            <w:vAlign w:val="center"/>
          </w:tcPr>
          <w:p>
            <w:pPr>
              <w:spacing w:after="0"/>
            </w:pPr>
            <w:r>
              <w:rPr>
                <w:b w:val="0"/>
                <w:i w:val="0"/>
                <w:color w:val="1F2937"/>
                <w:sz w:val="15"/>
              </w:rPr>
              <w:t>Liên kết một lần, có hạn; mật khẩu mới đạt chính sách.</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FR-AUTH-05</w:t>
            </w:r>
          </w:p>
        </w:tc>
        <w:tc>
          <w:tcPr>
            <w:tcW w:w="3096" w:type="dxa"/>
            <w:tcMar>
              <w:top w:w="80" w:type="dxa"/>
              <w:left w:w="120" w:type="dxa"/>
              <w:bottom w:w="80" w:type="dxa"/>
              <w:right w:w="120" w:type="dxa"/>
            </w:tcMar>
            <w:vAlign w:val="center"/>
          </w:tcPr>
          <w:p>
            <w:pPr>
              <w:spacing w:after="0"/>
            </w:pPr>
            <w:r>
              <w:rPr>
                <w:b w:val="0"/>
                <w:i w:val="0"/>
                <w:color w:val="1F2937"/>
                <w:sz w:val="15"/>
              </w:rPr>
              <w:t>Áp dụng quyền theo vai trò.</w:t>
            </w:r>
          </w:p>
        </w:tc>
        <w:tc>
          <w:tcPr>
            <w:tcW w:w="3960" w:type="dxa"/>
            <w:tcMar>
              <w:top w:w="80" w:type="dxa"/>
              <w:left w:w="120" w:type="dxa"/>
              <w:bottom w:w="80" w:type="dxa"/>
              <w:right w:w="120" w:type="dxa"/>
            </w:tcMar>
            <w:vAlign w:val="center"/>
          </w:tcPr>
          <w:p>
            <w:pPr>
              <w:spacing w:after="0"/>
            </w:pPr>
            <w:r>
              <w:rPr>
                <w:b w:val="0"/>
                <w:i w:val="0"/>
                <w:color w:val="1F2937"/>
                <w:sz w:val="15"/>
              </w:rPr>
              <w:t>Truy cập trái quyền bị chặn và ghi nhận khi cần.</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FR-AUTH-06</w:t>
            </w:r>
          </w:p>
        </w:tc>
        <w:tc>
          <w:tcPr>
            <w:tcW w:w="3096" w:type="dxa"/>
            <w:tcMar>
              <w:top w:w="80" w:type="dxa"/>
              <w:left w:w="120" w:type="dxa"/>
              <w:bottom w:w="80" w:type="dxa"/>
              <w:right w:w="120" w:type="dxa"/>
            </w:tcMar>
            <w:vAlign w:val="center"/>
          </w:tcPr>
          <w:p>
            <w:pPr>
              <w:spacing w:after="0"/>
            </w:pPr>
            <w:r>
              <w:rPr>
                <w:b w:val="0"/>
                <w:i w:val="0"/>
                <w:color w:val="1F2937"/>
                <w:sz w:val="15"/>
              </w:rPr>
              <w:t>Quản lý hồ sơ và tùy chọn tài khoản.</w:t>
            </w:r>
          </w:p>
        </w:tc>
        <w:tc>
          <w:tcPr>
            <w:tcW w:w="3960" w:type="dxa"/>
            <w:tcMar>
              <w:top w:w="80" w:type="dxa"/>
              <w:left w:w="120" w:type="dxa"/>
              <w:bottom w:w="80" w:type="dxa"/>
              <w:right w:w="120" w:type="dxa"/>
            </w:tcMar>
            <w:vAlign w:val="center"/>
          </w:tcPr>
          <w:p>
            <w:pPr>
              <w:spacing w:after="0"/>
            </w:pPr>
            <w:r>
              <w:rPr>
                <w:b w:val="0"/>
                <w:i w:val="0"/>
                <w:color w:val="1F2937"/>
                <w:sz w:val="15"/>
              </w:rPr>
              <w:t>Dữ liệu hợp lệ được lưu; trường nhạy cảm yêu cầu xác nhận.</w:t>
            </w:r>
          </w:p>
        </w:tc>
        <w:tc>
          <w:tcPr>
            <w:tcW w:w="1008" w:type="dxa"/>
            <w:tcMar>
              <w:top w:w="80" w:type="dxa"/>
              <w:left w:w="120" w:type="dxa"/>
              <w:bottom w:w="80" w:type="dxa"/>
              <w:right w:w="120" w:type="dxa"/>
            </w:tcMar>
            <w:vAlign w:val="center"/>
          </w:tcPr>
          <w:p>
            <w:pPr>
              <w:spacing w:after="0"/>
            </w:pPr>
            <w:r>
              <w:rPr>
                <w:b w:val="0"/>
                <w:i w:val="0"/>
                <w:color w:val="1F2937"/>
                <w:sz w:val="15"/>
              </w:rPr>
              <w:t>Should</w:t>
            </w:r>
          </w:p>
        </w:tc>
      </w:tr>
    </w:tbl>
    <w:p>
      <w:pPr>
        <w:pStyle w:val="3"/>
      </w:pPr>
      <w:r>
        <w:t>Bảng tin, tìm kiếm và chi tiết</w:t>
      </w:r>
    </w:p>
    <w:tbl>
      <w:tblPr>
        <w:tblStyle w:val="35"/>
        <w:tblW w:w="0" w:type="auto"/>
        <w:jc w:val="center"/>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tblHeader/>
          <w:jc w:val="center"/>
        </w:trPr>
        <w:tc>
          <w:tcPr>
            <w:tcW w:w="1296" w:type="dxa"/>
            <w:shd w:val="clear" w:color="auto" w:fill="F2F4F7"/>
            <w:tcMar>
              <w:top w:w="80" w:type="dxa"/>
              <w:left w:w="120" w:type="dxa"/>
              <w:bottom w:w="80" w:type="dxa"/>
              <w:right w:w="120" w:type="dxa"/>
            </w:tcMar>
            <w:vAlign w:val="center"/>
          </w:tcPr>
          <w:p>
            <w:pPr>
              <w:spacing w:after="0"/>
            </w:pPr>
            <w:r>
              <w:rPr>
                <w:b/>
                <w:i w:val="0"/>
                <w:color w:val="1F2937"/>
                <w:sz w:val="15"/>
              </w:rPr>
              <w:t>Mã</w:t>
            </w:r>
          </w:p>
        </w:tc>
        <w:tc>
          <w:tcPr>
            <w:tcW w:w="3096" w:type="dxa"/>
            <w:shd w:val="clear" w:color="auto" w:fill="F2F4F7"/>
            <w:tcMar>
              <w:top w:w="80" w:type="dxa"/>
              <w:left w:w="120" w:type="dxa"/>
              <w:bottom w:w="80" w:type="dxa"/>
              <w:right w:w="120" w:type="dxa"/>
            </w:tcMar>
            <w:vAlign w:val="center"/>
          </w:tcPr>
          <w:p>
            <w:pPr>
              <w:spacing w:after="0"/>
            </w:pPr>
            <w:r>
              <w:rPr>
                <w:b/>
                <w:i w:val="0"/>
                <w:color w:val="1F2937"/>
                <w:sz w:val="15"/>
              </w:rPr>
              <w:t>Yêu cầu</w:t>
            </w:r>
          </w:p>
        </w:tc>
        <w:tc>
          <w:tcPr>
            <w:tcW w:w="3960" w:type="dxa"/>
            <w:shd w:val="clear" w:color="auto" w:fill="F2F4F7"/>
            <w:tcMar>
              <w:top w:w="80" w:type="dxa"/>
              <w:left w:w="120" w:type="dxa"/>
              <w:bottom w:w="80" w:type="dxa"/>
              <w:right w:w="120" w:type="dxa"/>
            </w:tcMar>
            <w:vAlign w:val="center"/>
          </w:tcPr>
          <w:p>
            <w:pPr>
              <w:spacing w:after="0"/>
            </w:pPr>
            <w:r>
              <w:rPr>
                <w:b/>
                <w:i w:val="0"/>
                <w:color w:val="1F2937"/>
                <w:sz w:val="15"/>
              </w:rPr>
              <w:t>Tiêu chí chấp nhận</w:t>
            </w:r>
          </w:p>
        </w:tc>
        <w:tc>
          <w:tcPr>
            <w:tcW w:w="1008" w:type="dxa"/>
            <w:shd w:val="clear" w:color="auto" w:fill="F2F4F7"/>
            <w:tcMar>
              <w:top w:w="80" w:type="dxa"/>
              <w:left w:w="120" w:type="dxa"/>
              <w:bottom w:w="80" w:type="dxa"/>
              <w:right w:w="120" w:type="dxa"/>
            </w:tcMar>
            <w:vAlign w:val="center"/>
          </w:tcPr>
          <w:p>
            <w:pPr>
              <w:spacing w:after="0"/>
            </w:pPr>
            <w:r>
              <w:rPr>
                <w:b/>
                <w:i w:val="0"/>
                <w:color w:val="1F2937"/>
                <w:sz w:val="15"/>
              </w:rPr>
              <w:t>Ưu tiên</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FR-EXP-01</w:t>
            </w:r>
          </w:p>
        </w:tc>
        <w:tc>
          <w:tcPr>
            <w:tcW w:w="3096" w:type="dxa"/>
            <w:tcMar>
              <w:top w:w="80" w:type="dxa"/>
              <w:left w:w="120" w:type="dxa"/>
              <w:bottom w:w="80" w:type="dxa"/>
              <w:right w:w="120" w:type="dxa"/>
            </w:tcMar>
            <w:vAlign w:val="center"/>
          </w:tcPr>
          <w:p>
            <w:pPr>
              <w:spacing w:after="0"/>
            </w:pPr>
            <w:r>
              <w:rPr>
                <w:b w:val="0"/>
                <w:i w:val="0"/>
                <w:color w:val="1F2937"/>
                <w:sz w:val="15"/>
              </w:rPr>
              <w:t>Trang bảng tin hiển thị bài Đang mở và chưa hết hạn.</w:t>
            </w:r>
          </w:p>
        </w:tc>
        <w:tc>
          <w:tcPr>
            <w:tcW w:w="3960" w:type="dxa"/>
            <w:tcMar>
              <w:top w:w="80" w:type="dxa"/>
              <w:left w:w="120" w:type="dxa"/>
              <w:bottom w:w="80" w:type="dxa"/>
              <w:right w:w="120" w:type="dxa"/>
            </w:tcMar>
            <w:vAlign w:val="center"/>
          </w:tcPr>
          <w:p>
            <w:pPr>
              <w:spacing w:after="0"/>
            </w:pPr>
            <w:r>
              <w:rPr>
                <w:b w:val="0"/>
                <w:i w:val="0"/>
                <w:color w:val="1F2937"/>
                <w:sz w:val="15"/>
              </w:rPr>
              <w:t>Thẻ có tiêu đề, loại, đơn vị, hình thức, hạn và trạng thái.</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FR-EXP-02</w:t>
            </w:r>
          </w:p>
        </w:tc>
        <w:tc>
          <w:tcPr>
            <w:tcW w:w="3096" w:type="dxa"/>
            <w:tcMar>
              <w:top w:w="80" w:type="dxa"/>
              <w:left w:w="120" w:type="dxa"/>
              <w:bottom w:w="80" w:type="dxa"/>
              <w:right w:w="120" w:type="dxa"/>
            </w:tcMar>
            <w:vAlign w:val="center"/>
          </w:tcPr>
          <w:p>
            <w:pPr>
              <w:spacing w:after="0"/>
            </w:pPr>
            <w:r>
              <w:rPr>
                <w:b w:val="0"/>
                <w:i w:val="0"/>
                <w:color w:val="1F2937"/>
                <w:sz w:val="15"/>
              </w:rPr>
              <w:t>Tìm kiếm theo tiêu đề, đơn vị, mô tả và thẻ.</w:t>
            </w:r>
          </w:p>
        </w:tc>
        <w:tc>
          <w:tcPr>
            <w:tcW w:w="3960" w:type="dxa"/>
            <w:tcMar>
              <w:top w:w="80" w:type="dxa"/>
              <w:left w:w="120" w:type="dxa"/>
              <w:bottom w:w="80" w:type="dxa"/>
              <w:right w:w="120" w:type="dxa"/>
            </w:tcMar>
            <w:vAlign w:val="center"/>
          </w:tcPr>
          <w:p>
            <w:pPr>
              <w:spacing w:after="0"/>
            </w:pPr>
            <w:r>
              <w:rPr>
                <w:b w:val="0"/>
                <w:i w:val="0"/>
                <w:color w:val="1F2937"/>
                <w:sz w:val="15"/>
              </w:rPr>
              <w:t>Kết quả phù hợp từ khóa; có trạng thái không có kết quả.</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FR-EXP-03</w:t>
            </w:r>
          </w:p>
        </w:tc>
        <w:tc>
          <w:tcPr>
            <w:tcW w:w="3096" w:type="dxa"/>
            <w:tcMar>
              <w:top w:w="80" w:type="dxa"/>
              <w:left w:w="120" w:type="dxa"/>
              <w:bottom w:w="80" w:type="dxa"/>
              <w:right w:w="120" w:type="dxa"/>
            </w:tcMar>
            <w:vAlign w:val="center"/>
          </w:tcPr>
          <w:p>
            <w:pPr>
              <w:spacing w:after="0"/>
            </w:pPr>
            <w:r>
              <w:rPr>
                <w:b w:val="0"/>
                <w:i w:val="0"/>
                <w:color w:val="1F2937"/>
                <w:sz w:val="15"/>
              </w:rPr>
              <w:t>Lọc theo loại, lĩnh vực, kỹ năng, địa điểm, hình thức, đối tượng và hạn.</w:t>
            </w:r>
          </w:p>
        </w:tc>
        <w:tc>
          <w:tcPr>
            <w:tcW w:w="3960" w:type="dxa"/>
            <w:tcMar>
              <w:top w:w="80" w:type="dxa"/>
              <w:left w:w="120" w:type="dxa"/>
              <w:bottom w:w="80" w:type="dxa"/>
              <w:right w:w="120" w:type="dxa"/>
            </w:tcMar>
            <w:vAlign w:val="center"/>
          </w:tcPr>
          <w:p>
            <w:pPr>
              <w:spacing w:after="0"/>
            </w:pPr>
            <w:r>
              <w:rPr>
                <w:b w:val="0"/>
                <w:i w:val="0"/>
                <w:color w:val="1F2937"/>
                <w:sz w:val="15"/>
              </w:rPr>
              <w:t>Phối hợp nhiều bộ lọc; xóa từng hoặc tất cả bộ lọc.</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FR-EXP-04</w:t>
            </w:r>
          </w:p>
        </w:tc>
        <w:tc>
          <w:tcPr>
            <w:tcW w:w="3096" w:type="dxa"/>
            <w:tcMar>
              <w:top w:w="80" w:type="dxa"/>
              <w:left w:w="120" w:type="dxa"/>
              <w:bottom w:w="80" w:type="dxa"/>
              <w:right w:w="120" w:type="dxa"/>
            </w:tcMar>
            <w:vAlign w:val="center"/>
          </w:tcPr>
          <w:p>
            <w:pPr>
              <w:spacing w:after="0"/>
            </w:pPr>
            <w:r>
              <w:rPr>
                <w:b w:val="0"/>
                <w:i w:val="0"/>
                <w:color w:val="1F2937"/>
                <w:sz w:val="15"/>
              </w:rPr>
              <w:t>Sắp xếp theo mới nhất, gần hết hạn và mức phù hợp cơ bản.</w:t>
            </w:r>
          </w:p>
        </w:tc>
        <w:tc>
          <w:tcPr>
            <w:tcW w:w="3960" w:type="dxa"/>
            <w:tcMar>
              <w:top w:w="80" w:type="dxa"/>
              <w:left w:w="120" w:type="dxa"/>
              <w:bottom w:w="80" w:type="dxa"/>
              <w:right w:w="120" w:type="dxa"/>
            </w:tcMar>
            <w:vAlign w:val="center"/>
          </w:tcPr>
          <w:p>
            <w:pPr>
              <w:spacing w:after="0"/>
            </w:pPr>
            <w:r>
              <w:rPr>
                <w:b w:val="0"/>
                <w:i w:val="0"/>
                <w:color w:val="1F2937"/>
                <w:sz w:val="15"/>
              </w:rPr>
              <w:t>Lựa chọn sắp xếp được phản ánh rõ.</w:t>
            </w:r>
          </w:p>
        </w:tc>
        <w:tc>
          <w:tcPr>
            <w:tcW w:w="1008" w:type="dxa"/>
            <w:tcMar>
              <w:top w:w="80" w:type="dxa"/>
              <w:left w:w="120" w:type="dxa"/>
              <w:bottom w:w="80" w:type="dxa"/>
              <w:right w:w="120" w:type="dxa"/>
            </w:tcMar>
            <w:vAlign w:val="center"/>
          </w:tcPr>
          <w:p>
            <w:pPr>
              <w:spacing w:after="0"/>
            </w:pPr>
            <w:r>
              <w:rPr>
                <w:b w:val="0"/>
                <w:i w:val="0"/>
                <w:color w:val="1F2937"/>
                <w:sz w:val="15"/>
              </w:rPr>
              <w:t>Should</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FR-EXP-05</w:t>
            </w:r>
          </w:p>
        </w:tc>
        <w:tc>
          <w:tcPr>
            <w:tcW w:w="3096" w:type="dxa"/>
            <w:tcMar>
              <w:top w:w="80" w:type="dxa"/>
              <w:left w:w="120" w:type="dxa"/>
              <w:bottom w:w="80" w:type="dxa"/>
              <w:right w:w="120" w:type="dxa"/>
            </w:tcMar>
            <w:vAlign w:val="center"/>
          </w:tcPr>
          <w:p>
            <w:pPr>
              <w:spacing w:after="0"/>
            </w:pPr>
            <w:r>
              <w:rPr>
                <w:b w:val="0"/>
                <w:i w:val="0"/>
                <w:color w:val="1F2937"/>
                <w:sz w:val="15"/>
              </w:rPr>
              <w:t>Trang chi tiết hiển thị toàn bộ dữ liệu công khai.</w:t>
            </w:r>
          </w:p>
        </w:tc>
        <w:tc>
          <w:tcPr>
            <w:tcW w:w="3960" w:type="dxa"/>
            <w:tcMar>
              <w:top w:w="80" w:type="dxa"/>
              <w:left w:w="120" w:type="dxa"/>
              <w:bottom w:w="80" w:type="dxa"/>
              <w:right w:w="120" w:type="dxa"/>
            </w:tcMar>
            <w:vAlign w:val="center"/>
          </w:tcPr>
          <w:p>
            <w:pPr>
              <w:spacing w:after="0"/>
            </w:pPr>
            <w:r>
              <w:rPr>
                <w:b w:val="0"/>
                <w:i w:val="0"/>
                <w:color w:val="1F2937"/>
                <w:sz w:val="15"/>
              </w:rPr>
              <w:t>Nguồn, hạn, điều kiện và cách đăng ký dễ nhìn thấy.</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FR-EXP-06</w:t>
            </w:r>
          </w:p>
        </w:tc>
        <w:tc>
          <w:tcPr>
            <w:tcW w:w="3096" w:type="dxa"/>
            <w:tcMar>
              <w:top w:w="80" w:type="dxa"/>
              <w:left w:w="120" w:type="dxa"/>
              <w:bottom w:w="80" w:type="dxa"/>
              <w:right w:w="120" w:type="dxa"/>
            </w:tcMar>
            <w:vAlign w:val="center"/>
          </w:tcPr>
          <w:p>
            <w:pPr>
              <w:spacing w:after="0"/>
            </w:pPr>
            <w:r>
              <w:rPr>
                <w:b w:val="0"/>
                <w:i w:val="0"/>
                <w:color w:val="1F2937"/>
                <w:sz w:val="15"/>
              </w:rPr>
              <w:t>Nút Đăng ký điều hướng tới liên kết chính thức và ghi nhận lượt nhấp.</w:t>
            </w:r>
          </w:p>
        </w:tc>
        <w:tc>
          <w:tcPr>
            <w:tcW w:w="3960" w:type="dxa"/>
            <w:tcMar>
              <w:top w:w="80" w:type="dxa"/>
              <w:left w:w="120" w:type="dxa"/>
              <w:bottom w:w="80" w:type="dxa"/>
              <w:right w:w="120" w:type="dxa"/>
            </w:tcMar>
            <w:vAlign w:val="center"/>
          </w:tcPr>
          <w:p>
            <w:pPr>
              <w:spacing w:after="0"/>
            </w:pPr>
            <w:r>
              <w:rPr>
                <w:b w:val="0"/>
                <w:i w:val="0"/>
                <w:color w:val="1F2937"/>
                <w:sz w:val="15"/>
              </w:rPr>
              <w:t>Mở liên kết an toàn; cảnh báo rời hệ thống.</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FR-EXP-07</w:t>
            </w:r>
          </w:p>
        </w:tc>
        <w:tc>
          <w:tcPr>
            <w:tcW w:w="3096" w:type="dxa"/>
            <w:tcMar>
              <w:top w:w="80" w:type="dxa"/>
              <w:left w:w="120" w:type="dxa"/>
              <w:bottom w:w="80" w:type="dxa"/>
              <w:right w:w="120" w:type="dxa"/>
            </w:tcMar>
            <w:vAlign w:val="center"/>
          </w:tcPr>
          <w:p>
            <w:pPr>
              <w:spacing w:after="0"/>
            </w:pPr>
            <w:r>
              <w:rPr>
                <w:b w:val="0"/>
                <w:i w:val="0"/>
                <w:color w:val="1F2937"/>
                <w:sz w:val="15"/>
              </w:rPr>
              <w:t>Sao chép liên kết hoặc chia sẻ.</w:t>
            </w:r>
          </w:p>
        </w:tc>
        <w:tc>
          <w:tcPr>
            <w:tcW w:w="3960" w:type="dxa"/>
            <w:tcMar>
              <w:top w:w="80" w:type="dxa"/>
              <w:left w:w="120" w:type="dxa"/>
              <w:bottom w:w="80" w:type="dxa"/>
              <w:right w:w="120" w:type="dxa"/>
            </w:tcMar>
            <w:vAlign w:val="center"/>
          </w:tcPr>
          <w:p>
            <w:pPr>
              <w:spacing w:after="0"/>
            </w:pPr>
            <w:r>
              <w:rPr>
                <w:b w:val="0"/>
                <w:i w:val="0"/>
                <w:color w:val="1F2937"/>
                <w:sz w:val="15"/>
              </w:rPr>
              <w:t>Liên kết trỏ đúng bài và giữ trạng thái công khai.</w:t>
            </w:r>
          </w:p>
        </w:tc>
        <w:tc>
          <w:tcPr>
            <w:tcW w:w="1008" w:type="dxa"/>
            <w:tcMar>
              <w:top w:w="80" w:type="dxa"/>
              <w:left w:w="120" w:type="dxa"/>
              <w:bottom w:w="80" w:type="dxa"/>
              <w:right w:w="120" w:type="dxa"/>
            </w:tcMar>
            <w:vAlign w:val="center"/>
          </w:tcPr>
          <w:p>
            <w:pPr>
              <w:spacing w:after="0"/>
            </w:pPr>
            <w:r>
              <w:rPr>
                <w:b w:val="0"/>
                <w:i w:val="0"/>
                <w:color w:val="1F2937"/>
                <w:sz w:val="15"/>
              </w:rPr>
              <w:t>Should</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FR-EXP-08</w:t>
            </w:r>
          </w:p>
        </w:tc>
        <w:tc>
          <w:tcPr>
            <w:tcW w:w="3096" w:type="dxa"/>
            <w:tcMar>
              <w:top w:w="80" w:type="dxa"/>
              <w:left w:w="120" w:type="dxa"/>
              <w:bottom w:w="80" w:type="dxa"/>
              <w:right w:w="120" w:type="dxa"/>
            </w:tcMar>
            <w:vAlign w:val="center"/>
          </w:tcPr>
          <w:p>
            <w:pPr>
              <w:spacing w:after="0"/>
            </w:pPr>
            <w:r>
              <w:rPr>
                <w:b w:val="0"/>
                <w:i w:val="0"/>
                <w:color w:val="1F2937"/>
                <w:sz w:val="15"/>
              </w:rPr>
              <w:t>Phân trang hoặc tải thêm.</w:t>
            </w:r>
          </w:p>
        </w:tc>
        <w:tc>
          <w:tcPr>
            <w:tcW w:w="3960" w:type="dxa"/>
            <w:tcMar>
              <w:top w:w="80" w:type="dxa"/>
              <w:left w:w="120" w:type="dxa"/>
              <w:bottom w:w="80" w:type="dxa"/>
              <w:right w:w="120" w:type="dxa"/>
            </w:tcMar>
            <w:vAlign w:val="center"/>
          </w:tcPr>
          <w:p>
            <w:pPr>
              <w:spacing w:after="0"/>
            </w:pPr>
            <w:r>
              <w:rPr>
                <w:b w:val="0"/>
                <w:i w:val="0"/>
                <w:color w:val="1F2937"/>
                <w:sz w:val="15"/>
              </w:rPr>
              <w:t>Không tải trùng; giữ bộ lọc khi quay lại từ chi tiết.</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bl>
    <w:p>
      <w:pPr>
        <w:pStyle w:val="3"/>
      </w:pPr>
      <w:r>
        <w:t>Cá nhân hóa, lưu và thông báo</w:t>
      </w:r>
    </w:p>
    <w:tbl>
      <w:tblPr>
        <w:tblStyle w:val="35"/>
        <w:tblW w:w="0" w:type="auto"/>
        <w:jc w:val="center"/>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tblHeader/>
          <w:jc w:val="center"/>
        </w:trPr>
        <w:tc>
          <w:tcPr>
            <w:tcW w:w="1296" w:type="dxa"/>
            <w:shd w:val="clear" w:color="auto" w:fill="F2F4F7"/>
            <w:tcMar>
              <w:top w:w="80" w:type="dxa"/>
              <w:left w:w="120" w:type="dxa"/>
              <w:bottom w:w="80" w:type="dxa"/>
              <w:right w:w="120" w:type="dxa"/>
            </w:tcMar>
            <w:vAlign w:val="center"/>
          </w:tcPr>
          <w:p>
            <w:pPr>
              <w:spacing w:after="0"/>
            </w:pPr>
            <w:r>
              <w:rPr>
                <w:b/>
                <w:i w:val="0"/>
                <w:color w:val="1F2937"/>
                <w:sz w:val="15"/>
              </w:rPr>
              <w:t>Mã</w:t>
            </w:r>
          </w:p>
        </w:tc>
        <w:tc>
          <w:tcPr>
            <w:tcW w:w="3096" w:type="dxa"/>
            <w:shd w:val="clear" w:color="auto" w:fill="F2F4F7"/>
            <w:tcMar>
              <w:top w:w="80" w:type="dxa"/>
              <w:left w:w="120" w:type="dxa"/>
              <w:bottom w:w="80" w:type="dxa"/>
              <w:right w:w="120" w:type="dxa"/>
            </w:tcMar>
            <w:vAlign w:val="center"/>
          </w:tcPr>
          <w:p>
            <w:pPr>
              <w:spacing w:after="0"/>
            </w:pPr>
            <w:r>
              <w:rPr>
                <w:b/>
                <w:i w:val="0"/>
                <w:color w:val="1F2937"/>
                <w:sz w:val="15"/>
              </w:rPr>
              <w:t>Yêu cầu</w:t>
            </w:r>
          </w:p>
        </w:tc>
        <w:tc>
          <w:tcPr>
            <w:tcW w:w="3960" w:type="dxa"/>
            <w:shd w:val="clear" w:color="auto" w:fill="F2F4F7"/>
            <w:tcMar>
              <w:top w:w="80" w:type="dxa"/>
              <w:left w:w="120" w:type="dxa"/>
              <w:bottom w:w="80" w:type="dxa"/>
              <w:right w:w="120" w:type="dxa"/>
            </w:tcMar>
            <w:vAlign w:val="center"/>
          </w:tcPr>
          <w:p>
            <w:pPr>
              <w:spacing w:after="0"/>
            </w:pPr>
            <w:r>
              <w:rPr>
                <w:b/>
                <w:i w:val="0"/>
                <w:color w:val="1F2937"/>
                <w:sz w:val="15"/>
              </w:rPr>
              <w:t>Tiêu chí chấp nhận</w:t>
            </w:r>
          </w:p>
        </w:tc>
        <w:tc>
          <w:tcPr>
            <w:tcW w:w="1008" w:type="dxa"/>
            <w:shd w:val="clear" w:color="auto" w:fill="F2F4F7"/>
            <w:tcMar>
              <w:top w:w="80" w:type="dxa"/>
              <w:left w:w="120" w:type="dxa"/>
              <w:bottom w:w="80" w:type="dxa"/>
              <w:right w:w="120" w:type="dxa"/>
            </w:tcMar>
            <w:vAlign w:val="center"/>
          </w:tcPr>
          <w:p>
            <w:pPr>
              <w:spacing w:after="0"/>
            </w:pPr>
            <w:r>
              <w:rPr>
                <w:b/>
                <w:i w:val="0"/>
                <w:color w:val="1F2937"/>
                <w:sz w:val="15"/>
              </w:rPr>
              <w:t>Ưu tiên</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FR-PER-01</w:t>
            </w:r>
          </w:p>
        </w:tc>
        <w:tc>
          <w:tcPr>
            <w:tcW w:w="3096" w:type="dxa"/>
            <w:tcMar>
              <w:top w:w="80" w:type="dxa"/>
              <w:left w:w="120" w:type="dxa"/>
              <w:bottom w:w="80" w:type="dxa"/>
              <w:right w:w="120" w:type="dxa"/>
            </w:tcMar>
            <w:vAlign w:val="center"/>
          </w:tcPr>
          <w:p>
            <w:pPr>
              <w:spacing w:after="0"/>
            </w:pPr>
            <w:r>
              <w:rPr>
                <w:b w:val="0"/>
                <w:i w:val="0"/>
                <w:color w:val="1F2937"/>
                <w:sz w:val="15"/>
              </w:rPr>
              <w:t>Sinh viên chọn loại cơ hội, lĩnh vực, kỹ năng và địa điểm quan tâm.</w:t>
            </w:r>
          </w:p>
        </w:tc>
        <w:tc>
          <w:tcPr>
            <w:tcW w:w="3960" w:type="dxa"/>
            <w:tcMar>
              <w:top w:w="80" w:type="dxa"/>
              <w:left w:w="120" w:type="dxa"/>
              <w:bottom w:w="80" w:type="dxa"/>
              <w:right w:w="120" w:type="dxa"/>
            </w:tcMar>
            <w:vAlign w:val="center"/>
          </w:tcPr>
          <w:p>
            <w:pPr>
              <w:spacing w:after="0"/>
            </w:pPr>
            <w:r>
              <w:rPr>
                <w:b w:val="0"/>
                <w:i w:val="0"/>
                <w:color w:val="1F2937"/>
                <w:sz w:val="15"/>
              </w:rPr>
              <w:t>Có thể cập nhật; dùng cho bảng tin cá nhân hóa.</w:t>
            </w:r>
          </w:p>
        </w:tc>
        <w:tc>
          <w:tcPr>
            <w:tcW w:w="1008" w:type="dxa"/>
            <w:tcMar>
              <w:top w:w="80" w:type="dxa"/>
              <w:left w:w="120" w:type="dxa"/>
              <w:bottom w:w="80" w:type="dxa"/>
              <w:right w:w="120" w:type="dxa"/>
            </w:tcMar>
            <w:vAlign w:val="center"/>
          </w:tcPr>
          <w:p>
            <w:pPr>
              <w:spacing w:after="0"/>
            </w:pPr>
            <w:r>
              <w:rPr>
                <w:b w:val="0"/>
                <w:i w:val="0"/>
                <w:color w:val="1F2937"/>
                <w:sz w:val="15"/>
              </w:rPr>
              <w:t>Should</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FR-PER-02</w:t>
            </w:r>
          </w:p>
        </w:tc>
        <w:tc>
          <w:tcPr>
            <w:tcW w:w="3096" w:type="dxa"/>
            <w:tcMar>
              <w:top w:w="80" w:type="dxa"/>
              <w:left w:w="120" w:type="dxa"/>
              <w:bottom w:w="80" w:type="dxa"/>
              <w:right w:w="120" w:type="dxa"/>
            </w:tcMar>
            <w:vAlign w:val="center"/>
          </w:tcPr>
          <w:p>
            <w:pPr>
              <w:spacing w:after="0"/>
            </w:pPr>
            <w:r>
              <w:rPr>
                <w:b w:val="0"/>
                <w:i w:val="0"/>
                <w:color w:val="1F2937"/>
                <w:sz w:val="15"/>
              </w:rPr>
              <w:t>Lưu/bỏ lưu một cơ hội.</w:t>
            </w:r>
          </w:p>
        </w:tc>
        <w:tc>
          <w:tcPr>
            <w:tcW w:w="3960" w:type="dxa"/>
            <w:tcMar>
              <w:top w:w="80" w:type="dxa"/>
              <w:left w:w="120" w:type="dxa"/>
              <w:bottom w:w="80" w:type="dxa"/>
              <w:right w:w="120" w:type="dxa"/>
            </w:tcMar>
            <w:vAlign w:val="center"/>
          </w:tcPr>
          <w:p>
            <w:pPr>
              <w:spacing w:after="0"/>
            </w:pPr>
            <w:r>
              <w:rPr>
                <w:b w:val="0"/>
                <w:i w:val="0"/>
                <w:color w:val="1F2937"/>
                <w:sz w:val="15"/>
              </w:rPr>
              <w:t>Mỗi người-cơ hội chỉ có một bản ghi; trạng thái cập nhật tức thời.</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FR-PER-03</w:t>
            </w:r>
          </w:p>
        </w:tc>
        <w:tc>
          <w:tcPr>
            <w:tcW w:w="3096" w:type="dxa"/>
            <w:tcMar>
              <w:top w:w="80" w:type="dxa"/>
              <w:left w:w="120" w:type="dxa"/>
              <w:bottom w:w="80" w:type="dxa"/>
              <w:right w:w="120" w:type="dxa"/>
            </w:tcMar>
            <w:vAlign w:val="center"/>
          </w:tcPr>
          <w:p>
            <w:pPr>
              <w:spacing w:after="0"/>
            </w:pPr>
            <w:r>
              <w:rPr>
                <w:b w:val="0"/>
                <w:i w:val="0"/>
                <w:color w:val="1F2937"/>
                <w:sz w:val="15"/>
              </w:rPr>
              <w:t>Trang Đã lưu hiển thị cơ hội theo trạng thái.</w:t>
            </w:r>
          </w:p>
        </w:tc>
        <w:tc>
          <w:tcPr>
            <w:tcW w:w="3960" w:type="dxa"/>
            <w:tcMar>
              <w:top w:w="80" w:type="dxa"/>
              <w:left w:w="120" w:type="dxa"/>
              <w:bottom w:w="80" w:type="dxa"/>
              <w:right w:w="120" w:type="dxa"/>
            </w:tcMar>
            <w:vAlign w:val="center"/>
          </w:tcPr>
          <w:p>
            <w:pPr>
              <w:spacing w:after="0"/>
            </w:pPr>
            <w:r>
              <w:rPr>
                <w:b w:val="0"/>
                <w:i w:val="0"/>
                <w:color w:val="1F2937"/>
                <w:sz w:val="15"/>
              </w:rPr>
              <w:t>Phân biệt Đang mở/Hết hạn/Đã đóng; hỗ trợ bỏ lưu.</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FR-NOT-01</w:t>
            </w:r>
          </w:p>
        </w:tc>
        <w:tc>
          <w:tcPr>
            <w:tcW w:w="3096" w:type="dxa"/>
            <w:tcMar>
              <w:top w:w="80" w:type="dxa"/>
              <w:left w:w="120" w:type="dxa"/>
              <w:bottom w:w="80" w:type="dxa"/>
              <w:right w:w="120" w:type="dxa"/>
            </w:tcMar>
            <w:vAlign w:val="center"/>
          </w:tcPr>
          <w:p>
            <w:pPr>
              <w:spacing w:after="0"/>
            </w:pPr>
            <w:r>
              <w:rPr>
                <w:b w:val="0"/>
                <w:i w:val="0"/>
                <w:color w:val="1F2937"/>
                <w:sz w:val="15"/>
              </w:rPr>
              <w:t>Bật/tắt nhắc hạn cho cơ hội đã lưu.</w:t>
            </w:r>
          </w:p>
        </w:tc>
        <w:tc>
          <w:tcPr>
            <w:tcW w:w="3960" w:type="dxa"/>
            <w:tcMar>
              <w:top w:w="80" w:type="dxa"/>
              <w:left w:w="120" w:type="dxa"/>
              <w:bottom w:w="80" w:type="dxa"/>
              <w:right w:w="120" w:type="dxa"/>
            </w:tcMar>
            <w:vAlign w:val="center"/>
          </w:tcPr>
          <w:p>
            <w:pPr>
              <w:spacing w:after="0"/>
            </w:pPr>
            <w:r>
              <w:rPr>
                <w:b w:val="0"/>
                <w:i w:val="0"/>
                <w:color w:val="1F2937"/>
                <w:sz w:val="15"/>
              </w:rPr>
              <w:t>Không gửi nếu đã tắt; không gửi lặp cùng mốc.</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FR-NOT-02</w:t>
            </w:r>
          </w:p>
        </w:tc>
        <w:tc>
          <w:tcPr>
            <w:tcW w:w="3096" w:type="dxa"/>
            <w:tcMar>
              <w:top w:w="80" w:type="dxa"/>
              <w:left w:w="120" w:type="dxa"/>
              <w:bottom w:w="80" w:type="dxa"/>
              <w:right w:w="120" w:type="dxa"/>
            </w:tcMar>
            <w:vAlign w:val="center"/>
          </w:tcPr>
          <w:p>
            <w:pPr>
              <w:spacing w:after="0"/>
            </w:pPr>
            <w:r>
              <w:rPr>
                <w:b w:val="0"/>
                <w:i w:val="0"/>
                <w:color w:val="1F2937"/>
                <w:sz w:val="15"/>
              </w:rPr>
              <w:t>Gửi nhắc trước hạn theo mốc cấu hình.</w:t>
            </w:r>
          </w:p>
        </w:tc>
        <w:tc>
          <w:tcPr>
            <w:tcW w:w="3960" w:type="dxa"/>
            <w:tcMar>
              <w:top w:w="80" w:type="dxa"/>
              <w:left w:w="120" w:type="dxa"/>
              <w:bottom w:w="80" w:type="dxa"/>
              <w:right w:w="120" w:type="dxa"/>
            </w:tcMar>
            <w:vAlign w:val="center"/>
          </w:tcPr>
          <w:p>
            <w:pPr>
              <w:spacing w:after="0"/>
            </w:pPr>
            <w:r>
              <w:rPr>
                <w:b w:val="0"/>
                <w:i w:val="0"/>
                <w:color w:val="1F2937"/>
                <w:sz w:val="15"/>
              </w:rPr>
              <w:t>Chỉ gửi cho bài đang mở và người đã đồng ý.</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FR-NOT-03</w:t>
            </w:r>
          </w:p>
        </w:tc>
        <w:tc>
          <w:tcPr>
            <w:tcW w:w="3096" w:type="dxa"/>
            <w:tcMar>
              <w:top w:w="80" w:type="dxa"/>
              <w:left w:w="120" w:type="dxa"/>
              <w:bottom w:w="80" w:type="dxa"/>
              <w:right w:w="120" w:type="dxa"/>
            </w:tcMar>
            <w:vAlign w:val="center"/>
          </w:tcPr>
          <w:p>
            <w:pPr>
              <w:spacing w:after="0"/>
            </w:pPr>
            <w:r>
              <w:rPr>
                <w:b w:val="0"/>
                <w:i w:val="0"/>
                <w:color w:val="1F2937"/>
                <w:sz w:val="15"/>
              </w:rPr>
              <w:t>Quản lý kênh và loại thông báo.</w:t>
            </w:r>
          </w:p>
        </w:tc>
        <w:tc>
          <w:tcPr>
            <w:tcW w:w="3960" w:type="dxa"/>
            <w:tcMar>
              <w:top w:w="80" w:type="dxa"/>
              <w:left w:w="120" w:type="dxa"/>
              <w:bottom w:w="80" w:type="dxa"/>
              <w:right w:w="120" w:type="dxa"/>
            </w:tcMar>
            <w:vAlign w:val="center"/>
          </w:tcPr>
          <w:p>
            <w:pPr>
              <w:spacing w:after="0"/>
            </w:pPr>
            <w:r>
              <w:rPr>
                <w:b w:val="0"/>
                <w:i w:val="0"/>
                <w:color w:val="1F2937"/>
                <w:sz w:val="15"/>
              </w:rPr>
              <w:t>Có thể tắt thông báo không bắt buộc; lưu cài đặt.</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FR-NOT-04</w:t>
            </w:r>
          </w:p>
        </w:tc>
        <w:tc>
          <w:tcPr>
            <w:tcW w:w="3096" w:type="dxa"/>
            <w:tcMar>
              <w:top w:w="80" w:type="dxa"/>
              <w:left w:w="120" w:type="dxa"/>
              <w:bottom w:w="80" w:type="dxa"/>
              <w:right w:w="120" w:type="dxa"/>
            </w:tcMar>
            <w:vAlign w:val="center"/>
          </w:tcPr>
          <w:p>
            <w:pPr>
              <w:spacing w:after="0"/>
            </w:pPr>
            <w:r>
              <w:rPr>
                <w:b w:val="0"/>
                <w:i w:val="0"/>
                <w:color w:val="1F2937"/>
                <w:sz w:val="15"/>
              </w:rPr>
              <w:t>Thông báo trong hệ thống có trạng thái đọc/chưa đọc.</w:t>
            </w:r>
          </w:p>
        </w:tc>
        <w:tc>
          <w:tcPr>
            <w:tcW w:w="3960" w:type="dxa"/>
            <w:tcMar>
              <w:top w:w="80" w:type="dxa"/>
              <w:left w:w="120" w:type="dxa"/>
              <w:bottom w:w="80" w:type="dxa"/>
              <w:right w:w="120" w:type="dxa"/>
            </w:tcMar>
            <w:vAlign w:val="center"/>
          </w:tcPr>
          <w:p>
            <w:pPr>
              <w:spacing w:after="0"/>
            </w:pPr>
            <w:r>
              <w:rPr>
                <w:b w:val="0"/>
                <w:i w:val="0"/>
                <w:color w:val="1F2937"/>
                <w:sz w:val="15"/>
              </w:rPr>
              <w:t>Mở, đánh dấu một hoặc tất cả đã đọc.</w:t>
            </w:r>
          </w:p>
        </w:tc>
        <w:tc>
          <w:tcPr>
            <w:tcW w:w="1008" w:type="dxa"/>
            <w:tcMar>
              <w:top w:w="80" w:type="dxa"/>
              <w:left w:w="120" w:type="dxa"/>
              <w:bottom w:w="80" w:type="dxa"/>
              <w:right w:w="120" w:type="dxa"/>
            </w:tcMar>
            <w:vAlign w:val="center"/>
          </w:tcPr>
          <w:p>
            <w:pPr>
              <w:spacing w:after="0"/>
            </w:pPr>
            <w:r>
              <w:rPr>
                <w:b w:val="0"/>
                <w:i w:val="0"/>
                <w:color w:val="1F2937"/>
                <w:sz w:val="15"/>
              </w:rPr>
              <w:t>Should</w:t>
            </w:r>
          </w:p>
        </w:tc>
      </w:tr>
    </w:tbl>
    <w:p>
      <w:pPr>
        <w:pStyle w:val="3"/>
      </w:pPr>
      <w:r>
        <w:t>Tạo và quản lý bài đăng</w:t>
      </w:r>
    </w:p>
    <w:tbl>
      <w:tblPr>
        <w:tblStyle w:val="35"/>
        <w:tblW w:w="0" w:type="auto"/>
        <w:jc w:val="center"/>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tblHeader/>
          <w:jc w:val="center"/>
        </w:trPr>
        <w:tc>
          <w:tcPr>
            <w:tcW w:w="1296" w:type="dxa"/>
            <w:shd w:val="clear" w:color="auto" w:fill="F2F4F7"/>
            <w:tcMar>
              <w:top w:w="80" w:type="dxa"/>
              <w:left w:w="120" w:type="dxa"/>
              <w:bottom w:w="80" w:type="dxa"/>
              <w:right w:w="120" w:type="dxa"/>
            </w:tcMar>
            <w:vAlign w:val="center"/>
          </w:tcPr>
          <w:p>
            <w:pPr>
              <w:spacing w:after="0"/>
            </w:pPr>
            <w:r>
              <w:rPr>
                <w:b/>
                <w:i w:val="0"/>
                <w:color w:val="1F2937"/>
                <w:sz w:val="15"/>
              </w:rPr>
              <w:t>Mã</w:t>
            </w:r>
          </w:p>
        </w:tc>
        <w:tc>
          <w:tcPr>
            <w:tcW w:w="3096" w:type="dxa"/>
            <w:shd w:val="clear" w:color="auto" w:fill="F2F4F7"/>
            <w:tcMar>
              <w:top w:w="80" w:type="dxa"/>
              <w:left w:w="120" w:type="dxa"/>
              <w:bottom w:w="80" w:type="dxa"/>
              <w:right w:w="120" w:type="dxa"/>
            </w:tcMar>
            <w:vAlign w:val="center"/>
          </w:tcPr>
          <w:p>
            <w:pPr>
              <w:spacing w:after="0"/>
            </w:pPr>
            <w:r>
              <w:rPr>
                <w:b/>
                <w:i w:val="0"/>
                <w:color w:val="1F2937"/>
                <w:sz w:val="15"/>
              </w:rPr>
              <w:t>Yêu cầu</w:t>
            </w:r>
          </w:p>
        </w:tc>
        <w:tc>
          <w:tcPr>
            <w:tcW w:w="3960" w:type="dxa"/>
            <w:shd w:val="clear" w:color="auto" w:fill="F2F4F7"/>
            <w:tcMar>
              <w:top w:w="80" w:type="dxa"/>
              <w:left w:w="120" w:type="dxa"/>
              <w:bottom w:w="80" w:type="dxa"/>
              <w:right w:w="120" w:type="dxa"/>
            </w:tcMar>
            <w:vAlign w:val="center"/>
          </w:tcPr>
          <w:p>
            <w:pPr>
              <w:spacing w:after="0"/>
            </w:pPr>
            <w:r>
              <w:rPr>
                <w:b/>
                <w:i w:val="0"/>
                <w:color w:val="1F2937"/>
                <w:sz w:val="15"/>
              </w:rPr>
              <w:t>Tiêu chí chấp nhận</w:t>
            </w:r>
          </w:p>
        </w:tc>
        <w:tc>
          <w:tcPr>
            <w:tcW w:w="1008" w:type="dxa"/>
            <w:shd w:val="clear" w:color="auto" w:fill="F2F4F7"/>
            <w:tcMar>
              <w:top w:w="80" w:type="dxa"/>
              <w:left w:w="120" w:type="dxa"/>
              <w:bottom w:w="80" w:type="dxa"/>
              <w:right w:w="120" w:type="dxa"/>
            </w:tcMar>
            <w:vAlign w:val="center"/>
          </w:tcPr>
          <w:p>
            <w:pPr>
              <w:spacing w:after="0"/>
            </w:pPr>
            <w:r>
              <w:rPr>
                <w:b/>
                <w:i w:val="0"/>
                <w:color w:val="1F2937"/>
                <w:sz w:val="15"/>
              </w:rPr>
              <w:t>Ưu tiên</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FR-POST-01</w:t>
            </w:r>
          </w:p>
        </w:tc>
        <w:tc>
          <w:tcPr>
            <w:tcW w:w="3096" w:type="dxa"/>
            <w:tcMar>
              <w:top w:w="80" w:type="dxa"/>
              <w:left w:w="120" w:type="dxa"/>
              <w:bottom w:w="80" w:type="dxa"/>
              <w:right w:w="120" w:type="dxa"/>
            </w:tcMar>
            <w:vAlign w:val="center"/>
          </w:tcPr>
          <w:p>
            <w:pPr>
              <w:spacing w:after="0"/>
            </w:pPr>
            <w:r>
              <w:rPr>
                <w:b w:val="0"/>
                <w:i w:val="0"/>
                <w:color w:val="1F2937"/>
                <w:sz w:val="15"/>
              </w:rPr>
              <w:t>Đối tác tạo bài ở trạng thái Nháp.</w:t>
            </w:r>
          </w:p>
        </w:tc>
        <w:tc>
          <w:tcPr>
            <w:tcW w:w="3960" w:type="dxa"/>
            <w:tcMar>
              <w:top w:w="80" w:type="dxa"/>
              <w:left w:w="120" w:type="dxa"/>
              <w:bottom w:w="80" w:type="dxa"/>
              <w:right w:w="120" w:type="dxa"/>
            </w:tcMar>
            <w:vAlign w:val="center"/>
          </w:tcPr>
          <w:p>
            <w:pPr>
              <w:spacing w:after="0"/>
            </w:pPr>
            <w:r>
              <w:rPr>
                <w:b w:val="0"/>
                <w:i w:val="0"/>
                <w:color w:val="1F2937"/>
                <w:sz w:val="15"/>
              </w:rPr>
              <w:t>Bản nháp lưu được khi chưa đủ trường bắt buộc.</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FR-POST-02</w:t>
            </w:r>
          </w:p>
        </w:tc>
        <w:tc>
          <w:tcPr>
            <w:tcW w:w="3096" w:type="dxa"/>
            <w:tcMar>
              <w:top w:w="80" w:type="dxa"/>
              <w:left w:w="120" w:type="dxa"/>
              <w:bottom w:w="80" w:type="dxa"/>
              <w:right w:w="120" w:type="dxa"/>
            </w:tcMar>
            <w:vAlign w:val="center"/>
          </w:tcPr>
          <w:p>
            <w:pPr>
              <w:spacing w:after="0"/>
            </w:pPr>
            <w:r>
              <w:rPr>
                <w:b w:val="0"/>
                <w:i w:val="0"/>
                <w:color w:val="1F2937"/>
                <w:sz w:val="15"/>
              </w:rPr>
              <w:t>Biểu mẫu hỗ trợ các trường dữ liệu đã định nghĩa.</w:t>
            </w:r>
          </w:p>
        </w:tc>
        <w:tc>
          <w:tcPr>
            <w:tcW w:w="3960" w:type="dxa"/>
            <w:tcMar>
              <w:top w:w="80" w:type="dxa"/>
              <w:left w:w="120" w:type="dxa"/>
              <w:bottom w:w="80" w:type="dxa"/>
              <w:right w:w="120" w:type="dxa"/>
            </w:tcMar>
            <w:vAlign w:val="center"/>
          </w:tcPr>
          <w:p>
            <w:pPr>
              <w:spacing w:after="0"/>
            </w:pPr>
            <w:r>
              <w:rPr>
                <w:b w:val="0"/>
                <w:i w:val="0"/>
                <w:color w:val="1F2937"/>
                <w:sz w:val="15"/>
              </w:rPr>
              <w:t>Kiểm tra ngày, URL, email và dữ liệu bắt buộc.</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FR-POST-03</w:t>
            </w:r>
          </w:p>
        </w:tc>
        <w:tc>
          <w:tcPr>
            <w:tcW w:w="3096" w:type="dxa"/>
            <w:tcMar>
              <w:top w:w="80" w:type="dxa"/>
              <w:left w:w="120" w:type="dxa"/>
              <w:bottom w:w="80" w:type="dxa"/>
              <w:right w:w="120" w:type="dxa"/>
            </w:tcMar>
            <w:vAlign w:val="center"/>
          </w:tcPr>
          <w:p>
            <w:pPr>
              <w:spacing w:after="0"/>
            </w:pPr>
            <w:r>
              <w:rPr>
                <w:b w:val="0"/>
                <w:i w:val="0"/>
                <w:color w:val="1F2937"/>
                <w:sz w:val="15"/>
              </w:rPr>
              <w:t>Người đăng xem trước bài theo giao diện công khai.</w:t>
            </w:r>
          </w:p>
        </w:tc>
        <w:tc>
          <w:tcPr>
            <w:tcW w:w="3960" w:type="dxa"/>
            <w:tcMar>
              <w:top w:w="80" w:type="dxa"/>
              <w:left w:w="120" w:type="dxa"/>
              <w:bottom w:w="80" w:type="dxa"/>
              <w:right w:w="120" w:type="dxa"/>
            </w:tcMar>
            <w:vAlign w:val="center"/>
          </w:tcPr>
          <w:p>
            <w:pPr>
              <w:spacing w:after="0"/>
            </w:pPr>
            <w:r>
              <w:rPr>
                <w:b w:val="0"/>
                <w:i w:val="0"/>
                <w:color w:val="1F2937"/>
                <w:sz w:val="15"/>
              </w:rPr>
              <w:t>Xem trước không làm bài xuất hiện trên bảng tin.</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FR-POST-04</w:t>
            </w:r>
          </w:p>
        </w:tc>
        <w:tc>
          <w:tcPr>
            <w:tcW w:w="3096" w:type="dxa"/>
            <w:tcMar>
              <w:top w:w="80" w:type="dxa"/>
              <w:left w:w="120" w:type="dxa"/>
              <w:bottom w:w="80" w:type="dxa"/>
              <w:right w:w="120" w:type="dxa"/>
            </w:tcMar>
            <w:vAlign w:val="center"/>
          </w:tcPr>
          <w:p>
            <w:pPr>
              <w:spacing w:after="0"/>
            </w:pPr>
            <w:r>
              <w:rPr>
                <w:b w:val="0"/>
                <w:i w:val="0"/>
                <w:color w:val="1F2937"/>
                <w:sz w:val="15"/>
              </w:rPr>
              <w:t>Gửi bài đủ điều kiện sang Chờ duyệt.</w:t>
            </w:r>
          </w:p>
        </w:tc>
        <w:tc>
          <w:tcPr>
            <w:tcW w:w="3960" w:type="dxa"/>
            <w:tcMar>
              <w:top w:w="80" w:type="dxa"/>
              <w:left w:w="120" w:type="dxa"/>
              <w:bottom w:w="80" w:type="dxa"/>
              <w:right w:w="120" w:type="dxa"/>
            </w:tcMar>
            <w:vAlign w:val="center"/>
          </w:tcPr>
          <w:p>
            <w:pPr>
              <w:spacing w:after="0"/>
            </w:pPr>
            <w:r>
              <w:rPr>
                <w:b w:val="0"/>
                <w:i w:val="0"/>
                <w:color w:val="1F2937"/>
                <w:sz w:val="15"/>
              </w:rPr>
              <w:t>Thiếu dữ liệu bị chặn và chỉ rõ trường cần sửa.</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FR-POST-05</w:t>
            </w:r>
          </w:p>
        </w:tc>
        <w:tc>
          <w:tcPr>
            <w:tcW w:w="3096" w:type="dxa"/>
            <w:tcMar>
              <w:top w:w="80" w:type="dxa"/>
              <w:left w:w="120" w:type="dxa"/>
              <w:bottom w:w="80" w:type="dxa"/>
              <w:right w:w="120" w:type="dxa"/>
            </w:tcMar>
            <w:vAlign w:val="center"/>
          </w:tcPr>
          <w:p>
            <w:pPr>
              <w:spacing w:after="0"/>
            </w:pPr>
            <w:r>
              <w:rPr>
                <w:b w:val="0"/>
                <w:i w:val="0"/>
                <w:color w:val="1F2937"/>
                <w:sz w:val="15"/>
              </w:rPr>
              <w:t>Đối tác xem danh sách bài và trạng thái xử lý.</w:t>
            </w:r>
          </w:p>
        </w:tc>
        <w:tc>
          <w:tcPr>
            <w:tcW w:w="3960" w:type="dxa"/>
            <w:tcMar>
              <w:top w:w="80" w:type="dxa"/>
              <w:left w:w="120" w:type="dxa"/>
              <w:bottom w:w="80" w:type="dxa"/>
              <w:right w:w="120" w:type="dxa"/>
            </w:tcMar>
            <w:vAlign w:val="center"/>
          </w:tcPr>
          <w:p>
            <w:pPr>
              <w:spacing w:after="0"/>
            </w:pPr>
            <w:r>
              <w:rPr>
                <w:b w:val="0"/>
                <w:i w:val="0"/>
                <w:color w:val="1F2937"/>
                <w:sz w:val="15"/>
              </w:rPr>
              <w:t>Lọc theo trạng thái; xem ghi chú kiểm duyệt.</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FR-POST-06</w:t>
            </w:r>
          </w:p>
        </w:tc>
        <w:tc>
          <w:tcPr>
            <w:tcW w:w="3096" w:type="dxa"/>
            <w:tcMar>
              <w:top w:w="80" w:type="dxa"/>
              <w:left w:w="120" w:type="dxa"/>
              <w:bottom w:w="80" w:type="dxa"/>
              <w:right w:w="120" w:type="dxa"/>
            </w:tcMar>
            <w:vAlign w:val="center"/>
          </w:tcPr>
          <w:p>
            <w:pPr>
              <w:spacing w:after="0"/>
            </w:pPr>
            <w:r>
              <w:rPr>
                <w:b w:val="0"/>
                <w:i w:val="0"/>
                <w:color w:val="1F2937"/>
                <w:sz w:val="15"/>
              </w:rPr>
              <w:t>Sửa bài Nháp/Yêu cầu sửa và gửi lại.</w:t>
            </w:r>
          </w:p>
        </w:tc>
        <w:tc>
          <w:tcPr>
            <w:tcW w:w="3960" w:type="dxa"/>
            <w:tcMar>
              <w:top w:w="80" w:type="dxa"/>
              <w:left w:w="120" w:type="dxa"/>
              <w:bottom w:w="80" w:type="dxa"/>
              <w:right w:w="120" w:type="dxa"/>
            </w:tcMar>
            <w:vAlign w:val="center"/>
          </w:tcPr>
          <w:p>
            <w:pPr>
              <w:spacing w:after="0"/>
            </w:pPr>
            <w:r>
              <w:rPr>
                <w:b w:val="0"/>
                <w:i w:val="0"/>
                <w:color w:val="1F2937"/>
                <w:sz w:val="15"/>
              </w:rPr>
              <w:t>Giữ lịch sử phiên bản; gửi lại tạo lần xem xét mới.</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FR-POST-07</w:t>
            </w:r>
          </w:p>
        </w:tc>
        <w:tc>
          <w:tcPr>
            <w:tcW w:w="3096" w:type="dxa"/>
            <w:tcMar>
              <w:top w:w="80" w:type="dxa"/>
              <w:left w:w="120" w:type="dxa"/>
              <w:bottom w:w="80" w:type="dxa"/>
              <w:right w:w="120" w:type="dxa"/>
            </w:tcMar>
            <w:vAlign w:val="center"/>
          </w:tcPr>
          <w:p>
            <w:pPr>
              <w:spacing w:after="0"/>
            </w:pPr>
            <w:r>
              <w:rPr>
                <w:b w:val="0"/>
                <w:i w:val="0"/>
                <w:color w:val="1F2937"/>
                <w:sz w:val="15"/>
              </w:rPr>
              <w:t>Yêu cầu đóng sớm bài đang mở.</w:t>
            </w:r>
          </w:p>
        </w:tc>
        <w:tc>
          <w:tcPr>
            <w:tcW w:w="3960" w:type="dxa"/>
            <w:tcMar>
              <w:top w:w="80" w:type="dxa"/>
              <w:left w:w="120" w:type="dxa"/>
              <w:bottom w:w="80" w:type="dxa"/>
              <w:right w:w="120" w:type="dxa"/>
            </w:tcMar>
            <w:vAlign w:val="center"/>
          </w:tcPr>
          <w:p>
            <w:pPr>
              <w:spacing w:after="0"/>
            </w:pPr>
            <w:r>
              <w:rPr>
                <w:b w:val="0"/>
                <w:i w:val="0"/>
                <w:color w:val="1F2937"/>
                <w:sz w:val="15"/>
              </w:rPr>
              <w:t>Chuyển đóng theo quyền hoặc chờ kiểm duyệt theo chính sách.</w:t>
            </w:r>
          </w:p>
        </w:tc>
        <w:tc>
          <w:tcPr>
            <w:tcW w:w="1008" w:type="dxa"/>
            <w:tcMar>
              <w:top w:w="80" w:type="dxa"/>
              <w:left w:w="120" w:type="dxa"/>
              <w:bottom w:w="80" w:type="dxa"/>
              <w:right w:w="120" w:type="dxa"/>
            </w:tcMar>
            <w:vAlign w:val="center"/>
          </w:tcPr>
          <w:p>
            <w:pPr>
              <w:spacing w:after="0"/>
            </w:pPr>
            <w:r>
              <w:rPr>
                <w:b w:val="0"/>
                <w:i w:val="0"/>
                <w:color w:val="1F2937"/>
                <w:sz w:val="15"/>
              </w:rPr>
              <w:t>Should</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FR-POST-08</w:t>
            </w:r>
          </w:p>
        </w:tc>
        <w:tc>
          <w:tcPr>
            <w:tcW w:w="3096" w:type="dxa"/>
            <w:tcMar>
              <w:top w:w="80" w:type="dxa"/>
              <w:left w:w="120" w:type="dxa"/>
              <w:bottom w:w="80" w:type="dxa"/>
              <w:right w:w="120" w:type="dxa"/>
            </w:tcMar>
            <w:vAlign w:val="center"/>
          </w:tcPr>
          <w:p>
            <w:pPr>
              <w:spacing w:after="0"/>
            </w:pPr>
            <w:r>
              <w:rPr>
                <w:b w:val="0"/>
                <w:i w:val="0"/>
                <w:color w:val="1F2937"/>
                <w:sz w:val="15"/>
              </w:rPr>
              <w:t>Xem thống kê bài mình quản lý.</w:t>
            </w:r>
          </w:p>
        </w:tc>
        <w:tc>
          <w:tcPr>
            <w:tcW w:w="3960" w:type="dxa"/>
            <w:tcMar>
              <w:top w:w="80" w:type="dxa"/>
              <w:left w:w="120" w:type="dxa"/>
              <w:bottom w:w="80" w:type="dxa"/>
              <w:right w:w="120" w:type="dxa"/>
            </w:tcMar>
            <w:vAlign w:val="center"/>
          </w:tcPr>
          <w:p>
            <w:pPr>
              <w:spacing w:after="0"/>
            </w:pPr>
            <w:r>
              <w:rPr>
                <w:b w:val="0"/>
                <w:i w:val="0"/>
                <w:color w:val="1F2937"/>
                <w:sz w:val="15"/>
              </w:rPr>
              <w:t>Chỉ thấy dữ liệu tổng hợp, không lộ danh tính sinh viên.</w:t>
            </w:r>
          </w:p>
        </w:tc>
        <w:tc>
          <w:tcPr>
            <w:tcW w:w="1008" w:type="dxa"/>
            <w:tcMar>
              <w:top w:w="80" w:type="dxa"/>
              <w:left w:w="120" w:type="dxa"/>
              <w:bottom w:w="80" w:type="dxa"/>
              <w:right w:w="120" w:type="dxa"/>
            </w:tcMar>
            <w:vAlign w:val="center"/>
          </w:tcPr>
          <w:p>
            <w:pPr>
              <w:spacing w:after="0"/>
            </w:pPr>
            <w:r>
              <w:rPr>
                <w:b w:val="0"/>
                <w:i w:val="0"/>
                <w:color w:val="1F2937"/>
                <w:sz w:val="15"/>
              </w:rPr>
              <w:t>Should</w:t>
            </w:r>
          </w:p>
        </w:tc>
      </w:tr>
    </w:tbl>
    <w:p>
      <w:pPr>
        <w:pStyle w:val="3"/>
      </w:pPr>
      <w:r>
        <w:t>Kiểm duyệt và báo cáo</w:t>
      </w:r>
    </w:p>
    <w:tbl>
      <w:tblPr>
        <w:tblStyle w:val="35"/>
        <w:tblW w:w="0" w:type="auto"/>
        <w:jc w:val="center"/>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tblHeader/>
          <w:jc w:val="center"/>
        </w:trPr>
        <w:tc>
          <w:tcPr>
            <w:tcW w:w="1296" w:type="dxa"/>
            <w:shd w:val="clear" w:color="auto" w:fill="F2F4F7"/>
            <w:tcMar>
              <w:top w:w="80" w:type="dxa"/>
              <w:left w:w="120" w:type="dxa"/>
              <w:bottom w:w="80" w:type="dxa"/>
              <w:right w:w="120" w:type="dxa"/>
            </w:tcMar>
            <w:vAlign w:val="center"/>
          </w:tcPr>
          <w:p>
            <w:pPr>
              <w:spacing w:after="0"/>
            </w:pPr>
            <w:r>
              <w:rPr>
                <w:b/>
                <w:i w:val="0"/>
                <w:color w:val="1F2937"/>
                <w:sz w:val="15"/>
              </w:rPr>
              <w:t>Mã</w:t>
            </w:r>
          </w:p>
        </w:tc>
        <w:tc>
          <w:tcPr>
            <w:tcW w:w="3096" w:type="dxa"/>
            <w:shd w:val="clear" w:color="auto" w:fill="F2F4F7"/>
            <w:tcMar>
              <w:top w:w="80" w:type="dxa"/>
              <w:left w:w="120" w:type="dxa"/>
              <w:bottom w:w="80" w:type="dxa"/>
              <w:right w:w="120" w:type="dxa"/>
            </w:tcMar>
            <w:vAlign w:val="center"/>
          </w:tcPr>
          <w:p>
            <w:pPr>
              <w:spacing w:after="0"/>
            </w:pPr>
            <w:r>
              <w:rPr>
                <w:b/>
                <w:i w:val="0"/>
                <w:color w:val="1F2937"/>
                <w:sz w:val="15"/>
              </w:rPr>
              <w:t>Yêu cầu</w:t>
            </w:r>
          </w:p>
        </w:tc>
        <w:tc>
          <w:tcPr>
            <w:tcW w:w="3960" w:type="dxa"/>
            <w:shd w:val="clear" w:color="auto" w:fill="F2F4F7"/>
            <w:tcMar>
              <w:top w:w="80" w:type="dxa"/>
              <w:left w:w="120" w:type="dxa"/>
              <w:bottom w:w="80" w:type="dxa"/>
              <w:right w:w="120" w:type="dxa"/>
            </w:tcMar>
            <w:vAlign w:val="center"/>
          </w:tcPr>
          <w:p>
            <w:pPr>
              <w:spacing w:after="0"/>
            </w:pPr>
            <w:r>
              <w:rPr>
                <w:b/>
                <w:i w:val="0"/>
                <w:color w:val="1F2937"/>
                <w:sz w:val="15"/>
              </w:rPr>
              <w:t>Tiêu chí chấp nhận</w:t>
            </w:r>
          </w:p>
        </w:tc>
        <w:tc>
          <w:tcPr>
            <w:tcW w:w="1008" w:type="dxa"/>
            <w:shd w:val="clear" w:color="auto" w:fill="F2F4F7"/>
            <w:tcMar>
              <w:top w:w="80" w:type="dxa"/>
              <w:left w:w="120" w:type="dxa"/>
              <w:bottom w:w="80" w:type="dxa"/>
              <w:right w:w="120" w:type="dxa"/>
            </w:tcMar>
            <w:vAlign w:val="center"/>
          </w:tcPr>
          <w:p>
            <w:pPr>
              <w:spacing w:after="0"/>
            </w:pPr>
            <w:r>
              <w:rPr>
                <w:b/>
                <w:i w:val="0"/>
                <w:color w:val="1F2937"/>
                <w:sz w:val="15"/>
              </w:rPr>
              <w:t>Ưu tiên</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FR-MOD-01</w:t>
            </w:r>
          </w:p>
        </w:tc>
        <w:tc>
          <w:tcPr>
            <w:tcW w:w="3096" w:type="dxa"/>
            <w:tcMar>
              <w:top w:w="80" w:type="dxa"/>
              <w:left w:w="120" w:type="dxa"/>
              <w:bottom w:w="80" w:type="dxa"/>
              <w:right w:w="120" w:type="dxa"/>
            </w:tcMar>
            <w:vAlign w:val="center"/>
          </w:tcPr>
          <w:p>
            <w:pPr>
              <w:spacing w:after="0"/>
            </w:pPr>
            <w:r>
              <w:rPr>
                <w:b w:val="0"/>
                <w:i w:val="0"/>
                <w:color w:val="1F2937"/>
                <w:sz w:val="15"/>
              </w:rPr>
              <w:t>Hàng đợi hiển thị bài Chờ duyệt và ưu tiên bài gần hạn/bị báo cáo.</w:t>
            </w:r>
          </w:p>
        </w:tc>
        <w:tc>
          <w:tcPr>
            <w:tcW w:w="3960" w:type="dxa"/>
            <w:tcMar>
              <w:top w:w="80" w:type="dxa"/>
              <w:left w:w="120" w:type="dxa"/>
              <w:bottom w:w="80" w:type="dxa"/>
              <w:right w:w="120" w:type="dxa"/>
            </w:tcMar>
            <w:vAlign w:val="center"/>
          </w:tcPr>
          <w:p>
            <w:pPr>
              <w:spacing w:after="0"/>
            </w:pPr>
            <w:r>
              <w:rPr>
                <w:b w:val="0"/>
                <w:i w:val="0"/>
                <w:color w:val="1F2937"/>
                <w:sz w:val="15"/>
              </w:rPr>
              <w:t>Có tìm kiếm, lọc nguồn, thời gian chờ và mức ưu tiên.</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FR-MOD-02</w:t>
            </w:r>
          </w:p>
        </w:tc>
        <w:tc>
          <w:tcPr>
            <w:tcW w:w="3096" w:type="dxa"/>
            <w:tcMar>
              <w:top w:w="80" w:type="dxa"/>
              <w:left w:w="120" w:type="dxa"/>
              <w:bottom w:w="80" w:type="dxa"/>
              <w:right w:w="120" w:type="dxa"/>
            </w:tcMar>
            <w:vAlign w:val="center"/>
          </w:tcPr>
          <w:p>
            <w:pPr>
              <w:spacing w:after="0"/>
            </w:pPr>
            <w:r>
              <w:rPr>
                <w:b w:val="0"/>
                <w:i w:val="0"/>
                <w:color w:val="1F2937"/>
                <w:sz w:val="15"/>
              </w:rPr>
              <w:t>Kiểm duyệt viên xem dữ liệu, nguồn và lịch sử phiên bản.</w:t>
            </w:r>
          </w:p>
        </w:tc>
        <w:tc>
          <w:tcPr>
            <w:tcW w:w="3960" w:type="dxa"/>
            <w:tcMar>
              <w:top w:w="80" w:type="dxa"/>
              <w:left w:w="120" w:type="dxa"/>
              <w:bottom w:w="80" w:type="dxa"/>
              <w:right w:w="120" w:type="dxa"/>
            </w:tcMar>
            <w:vAlign w:val="center"/>
          </w:tcPr>
          <w:p>
            <w:pPr>
              <w:spacing w:after="0"/>
            </w:pPr>
            <w:r>
              <w:rPr>
                <w:b w:val="0"/>
                <w:i w:val="0"/>
                <w:color w:val="1F2937"/>
                <w:sz w:val="15"/>
              </w:rPr>
              <w:t>Có đủ thông tin để quyết định và mở liên kết nguồn.</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FR-MOD-03</w:t>
            </w:r>
          </w:p>
        </w:tc>
        <w:tc>
          <w:tcPr>
            <w:tcW w:w="3096" w:type="dxa"/>
            <w:tcMar>
              <w:top w:w="80" w:type="dxa"/>
              <w:left w:w="120" w:type="dxa"/>
              <w:bottom w:w="80" w:type="dxa"/>
              <w:right w:w="120" w:type="dxa"/>
            </w:tcMar>
            <w:vAlign w:val="center"/>
          </w:tcPr>
          <w:p>
            <w:pPr>
              <w:spacing w:after="0"/>
            </w:pPr>
            <w:r>
              <w:rPr>
                <w:b w:val="0"/>
                <w:i w:val="0"/>
                <w:color w:val="1F2937"/>
                <w:sz w:val="15"/>
              </w:rPr>
              <w:t>Duyệt, yêu cầu sửa hoặc từ chối.</w:t>
            </w:r>
          </w:p>
        </w:tc>
        <w:tc>
          <w:tcPr>
            <w:tcW w:w="3960" w:type="dxa"/>
            <w:tcMar>
              <w:top w:w="80" w:type="dxa"/>
              <w:left w:w="120" w:type="dxa"/>
              <w:bottom w:w="80" w:type="dxa"/>
              <w:right w:w="120" w:type="dxa"/>
            </w:tcMar>
            <w:vAlign w:val="center"/>
          </w:tcPr>
          <w:p>
            <w:pPr>
              <w:spacing w:after="0"/>
            </w:pPr>
            <w:r>
              <w:rPr>
                <w:b w:val="0"/>
                <w:i w:val="0"/>
                <w:color w:val="1F2937"/>
                <w:sz w:val="15"/>
              </w:rPr>
              <w:t>Yêu cầu sửa/từ chối bắt buộc lý do; quyết định được ghi nhật ký.</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FR-MOD-04</w:t>
            </w:r>
          </w:p>
        </w:tc>
        <w:tc>
          <w:tcPr>
            <w:tcW w:w="3096" w:type="dxa"/>
            <w:tcMar>
              <w:top w:w="80" w:type="dxa"/>
              <w:left w:w="120" w:type="dxa"/>
              <w:bottom w:w="80" w:type="dxa"/>
              <w:right w:w="120" w:type="dxa"/>
            </w:tcMar>
            <w:vAlign w:val="center"/>
          </w:tcPr>
          <w:p>
            <w:pPr>
              <w:spacing w:after="0"/>
            </w:pPr>
            <w:r>
              <w:rPr>
                <w:b w:val="0"/>
                <w:i w:val="0"/>
                <w:color w:val="1F2937"/>
                <w:sz w:val="15"/>
              </w:rPr>
              <w:t>Tạm ẩn hoặc gỡ bài đang mở.</w:t>
            </w:r>
          </w:p>
        </w:tc>
        <w:tc>
          <w:tcPr>
            <w:tcW w:w="3960" w:type="dxa"/>
            <w:tcMar>
              <w:top w:w="80" w:type="dxa"/>
              <w:left w:w="120" w:type="dxa"/>
              <w:bottom w:w="80" w:type="dxa"/>
              <w:right w:w="120" w:type="dxa"/>
            </w:tcMar>
            <w:vAlign w:val="center"/>
          </w:tcPr>
          <w:p>
            <w:pPr>
              <w:spacing w:after="0"/>
            </w:pPr>
            <w:r>
              <w:rPr>
                <w:b w:val="0"/>
                <w:i w:val="0"/>
                <w:color w:val="1F2937"/>
                <w:sz w:val="15"/>
              </w:rPr>
              <w:t>Bài ngừng công khai ngay; lý do và người thực hiện được lưu.</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FR-MOD-05</w:t>
            </w:r>
          </w:p>
        </w:tc>
        <w:tc>
          <w:tcPr>
            <w:tcW w:w="3096" w:type="dxa"/>
            <w:tcMar>
              <w:top w:w="80" w:type="dxa"/>
              <w:left w:w="120" w:type="dxa"/>
              <w:bottom w:w="80" w:type="dxa"/>
              <w:right w:w="120" w:type="dxa"/>
            </w:tcMar>
            <w:vAlign w:val="center"/>
          </w:tcPr>
          <w:p>
            <w:pPr>
              <w:spacing w:after="0"/>
            </w:pPr>
            <w:r>
              <w:rPr>
                <w:b w:val="0"/>
                <w:i w:val="0"/>
                <w:color w:val="1F2937"/>
                <w:sz w:val="15"/>
              </w:rPr>
              <w:t>Người dùng báo cáo bài theo lý do định sẵn và mô tả.</w:t>
            </w:r>
          </w:p>
        </w:tc>
        <w:tc>
          <w:tcPr>
            <w:tcW w:w="3960" w:type="dxa"/>
            <w:tcMar>
              <w:top w:w="80" w:type="dxa"/>
              <w:left w:w="120" w:type="dxa"/>
              <w:bottom w:w="80" w:type="dxa"/>
              <w:right w:w="120" w:type="dxa"/>
            </w:tcMar>
            <w:vAlign w:val="center"/>
          </w:tcPr>
          <w:p>
            <w:pPr>
              <w:spacing w:after="0"/>
            </w:pPr>
            <w:r>
              <w:rPr>
                <w:b w:val="0"/>
                <w:i w:val="0"/>
                <w:color w:val="1F2937"/>
                <w:sz w:val="15"/>
              </w:rPr>
              <w:t>Một người không tạo báo cáo trùng đang mở cho cùng bài.</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FR-MOD-06</w:t>
            </w:r>
          </w:p>
        </w:tc>
        <w:tc>
          <w:tcPr>
            <w:tcW w:w="3096" w:type="dxa"/>
            <w:tcMar>
              <w:top w:w="80" w:type="dxa"/>
              <w:left w:w="120" w:type="dxa"/>
              <w:bottom w:w="80" w:type="dxa"/>
              <w:right w:w="120" w:type="dxa"/>
            </w:tcMar>
            <w:vAlign w:val="center"/>
          </w:tcPr>
          <w:p>
            <w:pPr>
              <w:spacing w:after="0"/>
            </w:pPr>
            <w:r>
              <w:rPr>
                <w:b w:val="0"/>
                <w:i w:val="0"/>
                <w:color w:val="1F2937"/>
                <w:sz w:val="15"/>
              </w:rPr>
              <w:t>Xử lý báo cáo: hợp lệ, không hợp lệ hoặc cần điều tra.</w:t>
            </w:r>
          </w:p>
        </w:tc>
        <w:tc>
          <w:tcPr>
            <w:tcW w:w="3960" w:type="dxa"/>
            <w:tcMar>
              <w:top w:w="80" w:type="dxa"/>
              <w:left w:w="120" w:type="dxa"/>
              <w:bottom w:w="80" w:type="dxa"/>
              <w:right w:w="120" w:type="dxa"/>
            </w:tcMar>
            <w:vAlign w:val="center"/>
          </w:tcPr>
          <w:p>
            <w:pPr>
              <w:spacing w:after="0"/>
            </w:pPr>
            <w:r>
              <w:rPr>
                <w:b w:val="0"/>
                <w:i w:val="0"/>
                <w:color w:val="1F2937"/>
                <w:sz w:val="15"/>
              </w:rPr>
              <w:t>Trạng thái, ghi chú và hành động liên quan được lưu.</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FR-MOD-07</w:t>
            </w:r>
          </w:p>
        </w:tc>
        <w:tc>
          <w:tcPr>
            <w:tcW w:w="3096" w:type="dxa"/>
            <w:tcMar>
              <w:top w:w="80" w:type="dxa"/>
              <w:left w:w="120" w:type="dxa"/>
              <w:bottom w:w="80" w:type="dxa"/>
              <w:right w:w="120" w:type="dxa"/>
            </w:tcMar>
            <w:vAlign w:val="center"/>
          </w:tcPr>
          <w:p>
            <w:pPr>
              <w:spacing w:after="0"/>
            </w:pPr>
            <w:r>
              <w:rPr>
                <w:b w:val="0"/>
                <w:i w:val="0"/>
                <w:color w:val="1F2937"/>
                <w:sz w:val="15"/>
              </w:rPr>
              <w:t>Cảnh báo khả năng trùng bài.</w:t>
            </w:r>
          </w:p>
        </w:tc>
        <w:tc>
          <w:tcPr>
            <w:tcW w:w="3960" w:type="dxa"/>
            <w:tcMar>
              <w:top w:w="80" w:type="dxa"/>
              <w:left w:w="120" w:type="dxa"/>
              <w:bottom w:w="80" w:type="dxa"/>
              <w:right w:w="120" w:type="dxa"/>
            </w:tcMar>
            <w:vAlign w:val="center"/>
          </w:tcPr>
          <w:p>
            <w:pPr>
              <w:spacing w:after="0"/>
            </w:pPr>
            <w:r>
              <w:rPr>
                <w:b w:val="0"/>
                <w:i w:val="0"/>
                <w:color w:val="1F2937"/>
                <w:sz w:val="15"/>
              </w:rPr>
              <w:t>Hiển thị ứng viên trùng để người duyệt quyết định; không tự xóa.</w:t>
            </w:r>
          </w:p>
        </w:tc>
        <w:tc>
          <w:tcPr>
            <w:tcW w:w="1008" w:type="dxa"/>
            <w:tcMar>
              <w:top w:w="80" w:type="dxa"/>
              <w:left w:w="120" w:type="dxa"/>
              <w:bottom w:w="80" w:type="dxa"/>
              <w:right w:w="120" w:type="dxa"/>
            </w:tcMar>
            <w:vAlign w:val="center"/>
          </w:tcPr>
          <w:p>
            <w:pPr>
              <w:spacing w:after="0"/>
            </w:pPr>
            <w:r>
              <w:rPr>
                <w:b w:val="0"/>
                <w:i w:val="0"/>
                <w:color w:val="1F2937"/>
                <w:sz w:val="15"/>
              </w:rPr>
              <w:t>Should</w:t>
            </w:r>
          </w:p>
        </w:tc>
      </w:tr>
    </w:tbl>
    <w:p>
      <w:pPr>
        <w:pStyle w:val="3"/>
      </w:pPr>
      <w:r>
        <w:t>Vòng đời, quản trị và báo cáo</w:t>
      </w:r>
    </w:p>
    <w:tbl>
      <w:tblPr>
        <w:tblStyle w:val="35"/>
        <w:tblW w:w="0" w:type="auto"/>
        <w:jc w:val="center"/>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tblHeader/>
          <w:jc w:val="center"/>
        </w:trPr>
        <w:tc>
          <w:tcPr>
            <w:tcW w:w="1296" w:type="dxa"/>
            <w:shd w:val="clear" w:color="auto" w:fill="F2F4F7"/>
            <w:tcMar>
              <w:top w:w="80" w:type="dxa"/>
              <w:left w:w="120" w:type="dxa"/>
              <w:bottom w:w="80" w:type="dxa"/>
              <w:right w:w="120" w:type="dxa"/>
            </w:tcMar>
            <w:vAlign w:val="center"/>
          </w:tcPr>
          <w:p>
            <w:pPr>
              <w:spacing w:after="0"/>
            </w:pPr>
            <w:r>
              <w:rPr>
                <w:b/>
                <w:i w:val="0"/>
                <w:color w:val="1F2937"/>
                <w:sz w:val="15"/>
              </w:rPr>
              <w:t>Mã</w:t>
            </w:r>
          </w:p>
        </w:tc>
        <w:tc>
          <w:tcPr>
            <w:tcW w:w="3096" w:type="dxa"/>
            <w:shd w:val="clear" w:color="auto" w:fill="F2F4F7"/>
            <w:tcMar>
              <w:top w:w="80" w:type="dxa"/>
              <w:left w:w="120" w:type="dxa"/>
              <w:bottom w:w="80" w:type="dxa"/>
              <w:right w:w="120" w:type="dxa"/>
            </w:tcMar>
            <w:vAlign w:val="center"/>
          </w:tcPr>
          <w:p>
            <w:pPr>
              <w:spacing w:after="0"/>
            </w:pPr>
            <w:r>
              <w:rPr>
                <w:b/>
                <w:i w:val="0"/>
                <w:color w:val="1F2937"/>
                <w:sz w:val="15"/>
              </w:rPr>
              <w:t>Yêu cầu</w:t>
            </w:r>
          </w:p>
        </w:tc>
        <w:tc>
          <w:tcPr>
            <w:tcW w:w="3960" w:type="dxa"/>
            <w:shd w:val="clear" w:color="auto" w:fill="F2F4F7"/>
            <w:tcMar>
              <w:top w:w="80" w:type="dxa"/>
              <w:left w:w="120" w:type="dxa"/>
              <w:bottom w:w="80" w:type="dxa"/>
              <w:right w:w="120" w:type="dxa"/>
            </w:tcMar>
            <w:vAlign w:val="center"/>
          </w:tcPr>
          <w:p>
            <w:pPr>
              <w:spacing w:after="0"/>
            </w:pPr>
            <w:r>
              <w:rPr>
                <w:b/>
                <w:i w:val="0"/>
                <w:color w:val="1F2937"/>
                <w:sz w:val="15"/>
              </w:rPr>
              <w:t>Tiêu chí chấp nhận</w:t>
            </w:r>
          </w:p>
        </w:tc>
        <w:tc>
          <w:tcPr>
            <w:tcW w:w="1008" w:type="dxa"/>
            <w:shd w:val="clear" w:color="auto" w:fill="F2F4F7"/>
            <w:tcMar>
              <w:top w:w="80" w:type="dxa"/>
              <w:left w:w="120" w:type="dxa"/>
              <w:bottom w:w="80" w:type="dxa"/>
              <w:right w:w="120" w:type="dxa"/>
            </w:tcMar>
            <w:vAlign w:val="center"/>
          </w:tcPr>
          <w:p>
            <w:pPr>
              <w:spacing w:after="0"/>
            </w:pPr>
            <w:r>
              <w:rPr>
                <w:b/>
                <w:i w:val="0"/>
                <w:color w:val="1F2937"/>
                <w:sz w:val="15"/>
              </w:rPr>
              <w:t>Ưu tiên</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FR-LIFE-01</w:t>
            </w:r>
          </w:p>
        </w:tc>
        <w:tc>
          <w:tcPr>
            <w:tcW w:w="3096" w:type="dxa"/>
            <w:tcMar>
              <w:top w:w="80" w:type="dxa"/>
              <w:left w:w="120" w:type="dxa"/>
              <w:bottom w:w="80" w:type="dxa"/>
              <w:right w:w="120" w:type="dxa"/>
            </w:tcMar>
            <w:vAlign w:val="center"/>
          </w:tcPr>
          <w:p>
            <w:pPr>
              <w:spacing w:after="0"/>
            </w:pPr>
            <w:r>
              <w:rPr>
                <w:b w:val="0"/>
                <w:i w:val="0"/>
                <w:color w:val="1F2937"/>
                <w:sz w:val="15"/>
              </w:rPr>
              <w:t>Bài đã duyệt tự công khai tại thời điểm công bố.</w:t>
            </w:r>
          </w:p>
        </w:tc>
        <w:tc>
          <w:tcPr>
            <w:tcW w:w="3960" w:type="dxa"/>
            <w:tcMar>
              <w:top w:w="80" w:type="dxa"/>
              <w:left w:w="120" w:type="dxa"/>
              <w:bottom w:w="80" w:type="dxa"/>
              <w:right w:w="120" w:type="dxa"/>
            </w:tcMar>
            <w:vAlign w:val="center"/>
          </w:tcPr>
          <w:p>
            <w:pPr>
              <w:spacing w:after="0"/>
            </w:pPr>
            <w:r>
              <w:rPr>
                <w:b w:val="0"/>
                <w:i w:val="0"/>
                <w:color w:val="1F2937"/>
                <w:sz w:val="15"/>
              </w:rPr>
              <w:t>Không công khai sớm; trạng thái chuyển có ghi thời gian.</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FR-LIFE-02</w:t>
            </w:r>
          </w:p>
        </w:tc>
        <w:tc>
          <w:tcPr>
            <w:tcW w:w="3096" w:type="dxa"/>
            <w:tcMar>
              <w:top w:w="80" w:type="dxa"/>
              <w:left w:w="120" w:type="dxa"/>
              <w:bottom w:w="80" w:type="dxa"/>
              <w:right w:w="120" w:type="dxa"/>
            </w:tcMar>
            <w:vAlign w:val="center"/>
          </w:tcPr>
          <w:p>
            <w:pPr>
              <w:spacing w:after="0"/>
            </w:pPr>
            <w:r>
              <w:rPr>
                <w:b w:val="0"/>
                <w:i w:val="0"/>
                <w:color w:val="1F2937"/>
                <w:sz w:val="15"/>
              </w:rPr>
              <w:t>Bài tự chuyển Hết hạn khi qua hạn đăng ký.</w:t>
            </w:r>
          </w:p>
        </w:tc>
        <w:tc>
          <w:tcPr>
            <w:tcW w:w="3960" w:type="dxa"/>
            <w:tcMar>
              <w:top w:w="80" w:type="dxa"/>
              <w:left w:w="120" w:type="dxa"/>
              <w:bottom w:w="80" w:type="dxa"/>
              <w:right w:w="120" w:type="dxa"/>
            </w:tcMar>
            <w:vAlign w:val="center"/>
          </w:tcPr>
          <w:p>
            <w:pPr>
              <w:spacing w:after="0"/>
            </w:pPr>
            <w:r>
              <w:rPr>
                <w:b w:val="0"/>
                <w:i w:val="0"/>
                <w:color w:val="1F2937"/>
                <w:sz w:val="15"/>
              </w:rPr>
              <w:t>Không còn trong danh sách đang mở; vẫn truy cập lịch sử phù hợp.</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FR-LIFE-03</w:t>
            </w:r>
          </w:p>
        </w:tc>
        <w:tc>
          <w:tcPr>
            <w:tcW w:w="3096" w:type="dxa"/>
            <w:tcMar>
              <w:top w:w="80" w:type="dxa"/>
              <w:left w:w="120" w:type="dxa"/>
              <w:bottom w:w="80" w:type="dxa"/>
              <w:right w:w="120" w:type="dxa"/>
            </w:tcMar>
            <w:vAlign w:val="center"/>
          </w:tcPr>
          <w:p>
            <w:pPr>
              <w:spacing w:after="0"/>
            </w:pPr>
            <w:r>
              <w:rPr>
                <w:b w:val="0"/>
                <w:i w:val="0"/>
                <w:color w:val="1F2937"/>
                <w:sz w:val="15"/>
              </w:rPr>
              <w:t>Quản trị có thể mở lại bài sau khi kiểm tra hạn và nội dung.</w:t>
            </w:r>
          </w:p>
        </w:tc>
        <w:tc>
          <w:tcPr>
            <w:tcW w:w="3960" w:type="dxa"/>
            <w:tcMar>
              <w:top w:w="80" w:type="dxa"/>
              <w:left w:w="120" w:type="dxa"/>
              <w:bottom w:w="80" w:type="dxa"/>
              <w:right w:w="120" w:type="dxa"/>
            </w:tcMar>
            <w:vAlign w:val="center"/>
          </w:tcPr>
          <w:p>
            <w:pPr>
              <w:spacing w:after="0"/>
            </w:pPr>
            <w:r>
              <w:rPr>
                <w:b w:val="0"/>
                <w:i w:val="0"/>
                <w:color w:val="1F2937"/>
                <w:sz w:val="15"/>
              </w:rPr>
              <w:t>Yêu cầu thời hạn mới; ghi phiên bản và nhật ký.</w:t>
            </w:r>
          </w:p>
        </w:tc>
        <w:tc>
          <w:tcPr>
            <w:tcW w:w="1008" w:type="dxa"/>
            <w:tcMar>
              <w:top w:w="80" w:type="dxa"/>
              <w:left w:w="120" w:type="dxa"/>
              <w:bottom w:w="80" w:type="dxa"/>
              <w:right w:w="120" w:type="dxa"/>
            </w:tcMar>
            <w:vAlign w:val="center"/>
          </w:tcPr>
          <w:p>
            <w:pPr>
              <w:spacing w:after="0"/>
            </w:pPr>
            <w:r>
              <w:rPr>
                <w:b w:val="0"/>
                <w:i w:val="0"/>
                <w:color w:val="1F2937"/>
                <w:sz w:val="15"/>
              </w:rPr>
              <w:t>Should</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FR-ADM-01</w:t>
            </w:r>
          </w:p>
        </w:tc>
        <w:tc>
          <w:tcPr>
            <w:tcW w:w="3096" w:type="dxa"/>
            <w:tcMar>
              <w:top w:w="80" w:type="dxa"/>
              <w:left w:w="120" w:type="dxa"/>
              <w:bottom w:w="80" w:type="dxa"/>
              <w:right w:w="120" w:type="dxa"/>
            </w:tcMar>
            <w:vAlign w:val="center"/>
          </w:tcPr>
          <w:p>
            <w:pPr>
              <w:spacing w:after="0"/>
            </w:pPr>
            <w:r>
              <w:rPr>
                <w:b w:val="0"/>
                <w:i w:val="0"/>
                <w:color w:val="1F2937"/>
                <w:sz w:val="15"/>
              </w:rPr>
              <w:t>Quản lý người dùng, trạng thái tài khoản và vai trò.</w:t>
            </w:r>
          </w:p>
        </w:tc>
        <w:tc>
          <w:tcPr>
            <w:tcW w:w="3960" w:type="dxa"/>
            <w:tcMar>
              <w:top w:w="80" w:type="dxa"/>
              <w:left w:w="120" w:type="dxa"/>
              <w:bottom w:w="80" w:type="dxa"/>
              <w:right w:w="120" w:type="dxa"/>
            </w:tcMar>
            <w:vAlign w:val="center"/>
          </w:tcPr>
          <w:p>
            <w:pPr>
              <w:spacing w:after="0"/>
            </w:pPr>
            <w:r>
              <w:rPr>
                <w:b w:val="0"/>
                <w:i w:val="0"/>
                <w:color w:val="1F2937"/>
                <w:sz w:val="15"/>
              </w:rPr>
              <w:t>Mọi thay đổi quyền/khóa tài khoản được ghi nhật ký.</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FR-ADM-02</w:t>
            </w:r>
          </w:p>
        </w:tc>
        <w:tc>
          <w:tcPr>
            <w:tcW w:w="3096" w:type="dxa"/>
            <w:tcMar>
              <w:top w:w="80" w:type="dxa"/>
              <w:left w:w="120" w:type="dxa"/>
              <w:bottom w:w="80" w:type="dxa"/>
              <w:right w:w="120" w:type="dxa"/>
            </w:tcMar>
            <w:vAlign w:val="center"/>
          </w:tcPr>
          <w:p>
            <w:pPr>
              <w:spacing w:after="0"/>
            </w:pPr>
            <w:r>
              <w:rPr>
                <w:b w:val="0"/>
                <w:i w:val="0"/>
                <w:color w:val="1F2937"/>
                <w:sz w:val="15"/>
              </w:rPr>
              <w:t>Quản lý danh mục và thẻ.</w:t>
            </w:r>
          </w:p>
        </w:tc>
        <w:tc>
          <w:tcPr>
            <w:tcW w:w="3960" w:type="dxa"/>
            <w:tcMar>
              <w:top w:w="80" w:type="dxa"/>
              <w:left w:w="120" w:type="dxa"/>
              <w:bottom w:w="80" w:type="dxa"/>
              <w:right w:w="120" w:type="dxa"/>
            </w:tcMar>
            <w:vAlign w:val="center"/>
          </w:tcPr>
          <w:p>
            <w:pPr>
              <w:spacing w:after="0"/>
            </w:pPr>
            <w:r>
              <w:rPr>
                <w:b w:val="0"/>
                <w:i w:val="0"/>
                <w:color w:val="1F2937"/>
                <w:sz w:val="15"/>
              </w:rPr>
              <w:t>Không xóa cứng danh mục đang được sử dụng; hỗ trợ ngừng kích hoạt.</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FR-ADM-03</w:t>
            </w:r>
          </w:p>
        </w:tc>
        <w:tc>
          <w:tcPr>
            <w:tcW w:w="3096" w:type="dxa"/>
            <w:tcMar>
              <w:top w:w="80" w:type="dxa"/>
              <w:left w:w="120" w:type="dxa"/>
              <w:bottom w:w="80" w:type="dxa"/>
              <w:right w:w="120" w:type="dxa"/>
            </w:tcMar>
            <w:vAlign w:val="center"/>
          </w:tcPr>
          <w:p>
            <w:pPr>
              <w:spacing w:after="0"/>
            </w:pPr>
            <w:r>
              <w:rPr>
                <w:b w:val="0"/>
                <w:i w:val="0"/>
                <w:color w:val="1F2937"/>
                <w:sz w:val="15"/>
              </w:rPr>
              <w:t>Xem nhật ký hoạt động quan trọng.</w:t>
            </w:r>
          </w:p>
        </w:tc>
        <w:tc>
          <w:tcPr>
            <w:tcW w:w="3960" w:type="dxa"/>
            <w:tcMar>
              <w:top w:w="80" w:type="dxa"/>
              <w:left w:w="120" w:type="dxa"/>
              <w:bottom w:w="80" w:type="dxa"/>
              <w:right w:w="120" w:type="dxa"/>
            </w:tcMar>
            <w:vAlign w:val="center"/>
          </w:tcPr>
          <w:p>
            <w:pPr>
              <w:spacing w:after="0"/>
            </w:pPr>
            <w:r>
              <w:rPr>
                <w:b w:val="0"/>
                <w:i w:val="0"/>
                <w:color w:val="1F2937"/>
                <w:sz w:val="15"/>
              </w:rPr>
              <w:t>Lọc theo người, hành động, đối tượng và thời gian.</w:t>
            </w:r>
          </w:p>
        </w:tc>
        <w:tc>
          <w:tcPr>
            <w:tcW w:w="1008" w:type="dxa"/>
            <w:tcMar>
              <w:top w:w="80" w:type="dxa"/>
              <w:left w:w="120" w:type="dxa"/>
              <w:bottom w:w="80" w:type="dxa"/>
              <w:right w:w="120" w:type="dxa"/>
            </w:tcMar>
            <w:vAlign w:val="center"/>
          </w:tcPr>
          <w:p>
            <w:pPr>
              <w:spacing w:after="0"/>
            </w:pPr>
            <w:r>
              <w:rPr>
                <w:b w:val="0"/>
                <w:i w:val="0"/>
                <w:color w:val="1F2937"/>
                <w:sz w:val="15"/>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FR-REP-01</w:t>
            </w:r>
          </w:p>
        </w:tc>
        <w:tc>
          <w:tcPr>
            <w:tcW w:w="3096" w:type="dxa"/>
            <w:tcMar>
              <w:top w:w="80" w:type="dxa"/>
              <w:left w:w="120" w:type="dxa"/>
              <w:bottom w:w="80" w:type="dxa"/>
              <w:right w:w="120" w:type="dxa"/>
            </w:tcMar>
            <w:vAlign w:val="center"/>
          </w:tcPr>
          <w:p>
            <w:pPr>
              <w:spacing w:after="0"/>
            </w:pPr>
            <w:r>
              <w:rPr>
                <w:b w:val="0"/>
                <w:i w:val="0"/>
                <w:color w:val="1F2937"/>
                <w:sz w:val="15"/>
              </w:rPr>
              <w:t>Dashboard chỉ số sử dụng và nội dung.</w:t>
            </w:r>
          </w:p>
        </w:tc>
        <w:tc>
          <w:tcPr>
            <w:tcW w:w="3960" w:type="dxa"/>
            <w:tcMar>
              <w:top w:w="80" w:type="dxa"/>
              <w:left w:w="120" w:type="dxa"/>
              <w:bottom w:w="80" w:type="dxa"/>
              <w:right w:w="120" w:type="dxa"/>
            </w:tcMar>
            <w:vAlign w:val="center"/>
          </w:tcPr>
          <w:p>
            <w:pPr>
              <w:spacing w:after="0"/>
            </w:pPr>
            <w:r>
              <w:rPr>
                <w:b w:val="0"/>
                <w:i w:val="0"/>
                <w:color w:val="1F2937"/>
                <w:sz w:val="15"/>
              </w:rPr>
              <w:t>Có bộ lọc thời gian, loại cơ hội và đơn vị.</w:t>
            </w:r>
          </w:p>
        </w:tc>
        <w:tc>
          <w:tcPr>
            <w:tcW w:w="1008" w:type="dxa"/>
            <w:tcMar>
              <w:top w:w="80" w:type="dxa"/>
              <w:left w:w="120" w:type="dxa"/>
              <w:bottom w:w="80" w:type="dxa"/>
              <w:right w:w="120" w:type="dxa"/>
            </w:tcMar>
            <w:vAlign w:val="center"/>
          </w:tcPr>
          <w:p>
            <w:pPr>
              <w:spacing w:after="0"/>
            </w:pPr>
            <w:r>
              <w:rPr>
                <w:b w:val="0"/>
                <w:i w:val="0"/>
                <w:color w:val="1F2937"/>
                <w:sz w:val="15"/>
              </w:rPr>
              <w:t>Should</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5"/>
              </w:rPr>
              <w:t>FR-REP-02</w:t>
            </w:r>
          </w:p>
        </w:tc>
        <w:tc>
          <w:tcPr>
            <w:tcW w:w="3096" w:type="dxa"/>
            <w:tcMar>
              <w:top w:w="80" w:type="dxa"/>
              <w:left w:w="120" w:type="dxa"/>
              <w:bottom w:w="80" w:type="dxa"/>
              <w:right w:w="120" w:type="dxa"/>
            </w:tcMar>
            <w:vAlign w:val="center"/>
          </w:tcPr>
          <w:p>
            <w:pPr>
              <w:spacing w:after="0"/>
            </w:pPr>
            <w:r>
              <w:rPr>
                <w:b w:val="0"/>
                <w:i w:val="0"/>
                <w:color w:val="1F2937"/>
                <w:sz w:val="15"/>
              </w:rPr>
              <w:t>Xuất báo cáo tổng hợp.</w:t>
            </w:r>
          </w:p>
        </w:tc>
        <w:tc>
          <w:tcPr>
            <w:tcW w:w="3960" w:type="dxa"/>
            <w:tcMar>
              <w:top w:w="80" w:type="dxa"/>
              <w:left w:w="120" w:type="dxa"/>
              <w:bottom w:w="80" w:type="dxa"/>
              <w:right w:w="120" w:type="dxa"/>
            </w:tcMar>
            <w:vAlign w:val="center"/>
          </w:tcPr>
          <w:p>
            <w:pPr>
              <w:spacing w:after="0"/>
            </w:pPr>
            <w:r>
              <w:rPr>
                <w:b w:val="0"/>
                <w:i w:val="0"/>
                <w:color w:val="1F2937"/>
                <w:sz w:val="15"/>
              </w:rPr>
              <w:t>CSV/XLSX áp dụng đúng bộ lọc và quyền dữ liệu.</w:t>
            </w:r>
          </w:p>
        </w:tc>
        <w:tc>
          <w:tcPr>
            <w:tcW w:w="1008" w:type="dxa"/>
            <w:tcMar>
              <w:top w:w="80" w:type="dxa"/>
              <w:left w:w="120" w:type="dxa"/>
              <w:bottom w:w="80" w:type="dxa"/>
              <w:right w:w="120" w:type="dxa"/>
            </w:tcMar>
            <w:vAlign w:val="center"/>
          </w:tcPr>
          <w:p>
            <w:pPr>
              <w:spacing w:after="0"/>
            </w:pPr>
            <w:r>
              <w:rPr>
                <w:b w:val="0"/>
                <w:i w:val="0"/>
                <w:color w:val="1F2937"/>
                <w:sz w:val="15"/>
              </w:rPr>
              <w:t>Could</w:t>
            </w:r>
          </w:p>
        </w:tc>
      </w:tr>
    </w:tbl>
    <w:p>
      <w:pPr>
        <w:pStyle w:val="2"/>
      </w:pPr>
      <w:r>
        <w:t>3.6 Validation and Error States</w:t>
      </w:r>
    </w:p>
    <w:tbl>
      <w:tblPr>
        <w:tblStyle w:val="35"/>
        <w:tblW w:w="0" w:type="auto"/>
        <w:jc w:val="center"/>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Layout w:type="fixed"/>
        <w:tblCellMar>
          <w:top w:w="0" w:type="dxa"/>
          <w:left w:w="108" w:type="dxa"/>
          <w:bottom w:w="0" w:type="dxa"/>
          <w:right w:w="108" w:type="dxa"/>
        </w:tblCellMar>
      </w:tblPr>
      <w:tblGrid>
        <w:gridCol w:w="4680"/>
        <w:gridCol w:w="4680"/>
      </w:tblGrid>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tblHeader/>
          <w:jc w:val="center"/>
        </w:trPr>
        <w:tc>
          <w:tcPr>
            <w:tcW w:w="2880" w:type="dxa"/>
            <w:shd w:val="clear" w:color="auto" w:fill="F2F4F7"/>
            <w:tcMar>
              <w:top w:w="80" w:type="dxa"/>
              <w:left w:w="120" w:type="dxa"/>
              <w:bottom w:w="80" w:type="dxa"/>
              <w:right w:w="120" w:type="dxa"/>
            </w:tcMar>
            <w:vAlign w:val="center"/>
          </w:tcPr>
          <w:p>
            <w:pPr>
              <w:spacing w:after="0"/>
            </w:pPr>
            <w:r>
              <w:rPr>
                <w:b/>
                <w:i w:val="0"/>
                <w:color w:val="1F2937"/>
                <w:sz w:val="16"/>
              </w:rPr>
              <w:t>Tình huống</w:t>
            </w:r>
          </w:p>
        </w:tc>
        <w:tc>
          <w:tcPr>
            <w:tcW w:w="6480" w:type="dxa"/>
            <w:shd w:val="clear" w:color="auto" w:fill="F2F4F7"/>
            <w:tcMar>
              <w:top w:w="80" w:type="dxa"/>
              <w:left w:w="120" w:type="dxa"/>
              <w:bottom w:w="80" w:type="dxa"/>
              <w:right w:w="120" w:type="dxa"/>
            </w:tcMar>
            <w:vAlign w:val="center"/>
          </w:tcPr>
          <w:p>
            <w:pPr>
              <w:spacing w:after="0"/>
            </w:pPr>
            <w:r>
              <w:rPr>
                <w:b/>
                <w:i w:val="0"/>
                <w:color w:val="1F2937"/>
                <w:sz w:val="16"/>
              </w:rPr>
              <w:t>Hành vi mong đợi</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880" w:type="dxa"/>
            <w:tcMar>
              <w:top w:w="80" w:type="dxa"/>
              <w:left w:w="120" w:type="dxa"/>
              <w:bottom w:w="80" w:type="dxa"/>
              <w:right w:w="120" w:type="dxa"/>
            </w:tcMar>
            <w:vAlign w:val="center"/>
          </w:tcPr>
          <w:p>
            <w:pPr>
              <w:spacing w:after="0"/>
            </w:pPr>
            <w:r>
              <w:rPr>
                <w:b w:val="0"/>
                <w:i w:val="0"/>
                <w:color w:val="1F2937"/>
                <w:sz w:val="16"/>
              </w:rPr>
              <w:t>Thiếu trường bắt buộc</w:t>
            </w:r>
          </w:p>
        </w:tc>
        <w:tc>
          <w:tcPr>
            <w:tcW w:w="6480" w:type="dxa"/>
            <w:tcMar>
              <w:top w:w="80" w:type="dxa"/>
              <w:left w:w="120" w:type="dxa"/>
              <w:bottom w:w="80" w:type="dxa"/>
              <w:right w:w="120" w:type="dxa"/>
            </w:tcMar>
            <w:vAlign w:val="center"/>
          </w:tcPr>
          <w:p>
            <w:pPr>
              <w:spacing w:after="0"/>
            </w:pPr>
            <w:r>
              <w:rPr>
                <w:b w:val="0"/>
                <w:i w:val="0"/>
                <w:color w:val="1F2937"/>
                <w:sz w:val="16"/>
              </w:rPr>
              <w:t>Đánh dấu đúng trường, giữ dữ liệu đã nhập và không gửi duyệt.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880" w:type="dxa"/>
            <w:tcMar>
              <w:top w:w="80" w:type="dxa"/>
              <w:left w:w="120" w:type="dxa"/>
              <w:bottom w:w="80" w:type="dxa"/>
              <w:right w:w="120" w:type="dxa"/>
            </w:tcMar>
            <w:vAlign w:val="center"/>
          </w:tcPr>
          <w:p>
            <w:pPr>
              <w:spacing w:after="0"/>
            </w:pPr>
            <w:r>
              <w:rPr>
                <w:b w:val="0"/>
                <w:i w:val="0"/>
                <w:color w:val="1F2937"/>
                <w:sz w:val="16"/>
              </w:rPr>
              <w:t>Ngày/hạn không hợp lệ</w:t>
            </w:r>
          </w:p>
        </w:tc>
        <w:tc>
          <w:tcPr>
            <w:tcW w:w="6480" w:type="dxa"/>
            <w:tcMar>
              <w:top w:w="80" w:type="dxa"/>
              <w:left w:w="120" w:type="dxa"/>
              <w:bottom w:w="80" w:type="dxa"/>
              <w:right w:w="120" w:type="dxa"/>
            </w:tcMar>
            <w:vAlign w:val="center"/>
          </w:tcPr>
          <w:p>
            <w:pPr>
              <w:spacing w:after="0"/>
            </w:pPr>
            <w:r>
              <w:rPr>
                <w:b w:val="0"/>
                <w:i w:val="0"/>
                <w:color w:val="1F2937"/>
                <w:sz w:val="16"/>
              </w:rPr>
              <w:t>Giải thích quan hệ ngày; không công khai khi hạn trước ngày công bố.</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880" w:type="dxa"/>
            <w:tcMar>
              <w:top w:w="80" w:type="dxa"/>
              <w:left w:w="120" w:type="dxa"/>
              <w:bottom w:w="80" w:type="dxa"/>
              <w:right w:w="120" w:type="dxa"/>
            </w:tcMar>
            <w:vAlign w:val="center"/>
          </w:tcPr>
          <w:p>
            <w:pPr>
              <w:spacing w:after="0"/>
            </w:pPr>
            <w:r>
              <w:rPr>
                <w:b w:val="0"/>
                <w:i w:val="0"/>
                <w:color w:val="1F2937"/>
                <w:sz w:val="16"/>
              </w:rPr>
              <w:t>URL đăng ký không hợp lệ</w:t>
            </w:r>
          </w:p>
        </w:tc>
        <w:tc>
          <w:tcPr>
            <w:tcW w:w="6480" w:type="dxa"/>
            <w:tcMar>
              <w:top w:w="80" w:type="dxa"/>
              <w:left w:w="120" w:type="dxa"/>
              <w:bottom w:w="80" w:type="dxa"/>
              <w:right w:w="120" w:type="dxa"/>
            </w:tcMar>
            <w:vAlign w:val="center"/>
          </w:tcPr>
          <w:p>
            <w:pPr>
              <w:spacing w:after="0"/>
            </w:pPr>
            <w:r>
              <w:rPr>
                <w:b w:val="0"/>
                <w:i w:val="0"/>
                <w:color w:val="1F2937"/>
                <w:sz w:val="16"/>
              </w:rPr>
              <w:t>Yêu cầu URL đúng định dạng; cảnh báo nguồn không an toàn.</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880" w:type="dxa"/>
            <w:tcMar>
              <w:top w:w="80" w:type="dxa"/>
              <w:left w:w="120" w:type="dxa"/>
              <w:bottom w:w="80" w:type="dxa"/>
              <w:right w:w="120" w:type="dxa"/>
            </w:tcMar>
            <w:vAlign w:val="center"/>
          </w:tcPr>
          <w:p>
            <w:pPr>
              <w:spacing w:after="0"/>
            </w:pPr>
            <w:r>
              <w:rPr>
                <w:b w:val="0"/>
                <w:i w:val="0"/>
                <w:color w:val="1F2937"/>
                <w:sz w:val="16"/>
              </w:rPr>
              <w:t>Không có kết quả tìm kiếm</w:t>
            </w:r>
          </w:p>
        </w:tc>
        <w:tc>
          <w:tcPr>
            <w:tcW w:w="6480" w:type="dxa"/>
            <w:tcMar>
              <w:top w:w="80" w:type="dxa"/>
              <w:left w:w="120" w:type="dxa"/>
              <w:bottom w:w="80" w:type="dxa"/>
              <w:right w:w="120" w:type="dxa"/>
            </w:tcMar>
            <w:vAlign w:val="center"/>
          </w:tcPr>
          <w:p>
            <w:pPr>
              <w:spacing w:after="0"/>
            </w:pPr>
            <w:r>
              <w:rPr>
                <w:b w:val="0"/>
                <w:i w:val="0"/>
                <w:color w:val="1F2937"/>
                <w:sz w:val="16"/>
              </w:rPr>
              <w:t>Thông báo rõ, gợi ý bỏ bộ lọc hoặc đổi từ khóa.</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880" w:type="dxa"/>
            <w:tcMar>
              <w:top w:w="80" w:type="dxa"/>
              <w:left w:w="120" w:type="dxa"/>
              <w:bottom w:w="80" w:type="dxa"/>
              <w:right w:w="120" w:type="dxa"/>
            </w:tcMar>
            <w:vAlign w:val="center"/>
          </w:tcPr>
          <w:p>
            <w:pPr>
              <w:spacing w:after="0"/>
            </w:pPr>
            <w:r>
              <w:rPr>
                <w:b w:val="0"/>
                <w:i w:val="0"/>
                <w:color w:val="1F2937"/>
                <w:sz w:val="16"/>
              </w:rPr>
              <w:t>Không đủ quyền</w:t>
            </w:r>
          </w:p>
        </w:tc>
        <w:tc>
          <w:tcPr>
            <w:tcW w:w="6480" w:type="dxa"/>
            <w:tcMar>
              <w:top w:w="80" w:type="dxa"/>
              <w:left w:w="120" w:type="dxa"/>
              <w:bottom w:w="80" w:type="dxa"/>
              <w:right w:w="120" w:type="dxa"/>
            </w:tcMar>
            <w:vAlign w:val="center"/>
          </w:tcPr>
          <w:p>
            <w:pPr>
              <w:spacing w:after="0"/>
            </w:pPr>
            <w:r>
              <w:rPr>
                <w:b w:val="0"/>
                <w:i w:val="0"/>
                <w:color w:val="1F2937"/>
                <w:sz w:val="16"/>
              </w:rPr>
              <w:t>Từ chối truy cập, không lộ dữ liệu và hướng về trang hợp lệ.</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880" w:type="dxa"/>
            <w:tcMar>
              <w:top w:w="80" w:type="dxa"/>
              <w:left w:w="120" w:type="dxa"/>
              <w:bottom w:w="80" w:type="dxa"/>
              <w:right w:w="120" w:type="dxa"/>
            </w:tcMar>
            <w:vAlign w:val="center"/>
          </w:tcPr>
          <w:p>
            <w:pPr>
              <w:spacing w:after="0"/>
            </w:pPr>
            <w:r>
              <w:rPr>
                <w:b w:val="0"/>
                <w:i w:val="0"/>
                <w:color w:val="1F2937"/>
                <w:sz w:val="16"/>
              </w:rPr>
              <w:t>Mạng hoặc máy chủ lỗi</w:t>
            </w:r>
          </w:p>
        </w:tc>
        <w:tc>
          <w:tcPr>
            <w:tcW w:w="6480" w:type="dxa"/>
            <w:tcMar>
              <w:top w:w="80" w:type="dxa"/>
              <w:left w:w="120" w:type="dxa"/>
              <w:bottom w:w="80" w:type="dxa"/>
              <w:right w:w="120" w:type="dxa"/>
            </w:tcMar>
            <w:vAlign w:val="center"/>
          </w:tcPr>
          <w:p>
            <w:pPr>
              <w:spacing w:after="0"/>
            </w:pPr>
            <w:r>
              <w:rPr>
                <w:b w:val="0"/>
                <w:i w:val="0"/>
                <w:color w:val="1F2937"/>
                <w:sz w:val="16"/>
              </w:rPr>
              <w:t>Giữ dữ liệu biểu mẫu khi có thể; cho phép thử lại và tránh tạo bản ghi trùng.</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880" w:type="dxa"/>
            <w:tcMar>
              <w:top w:w="80" w:type="dxa"/>
              <w:left w:w="120" w:type="dxa"/>
              <w:bottom w:w="80" w:type="dxa"/>
              <w:right w:w="120" w:type="dxa"/>
            </w:tcMar>
            <w:vAlign w:val="center"/>
          </w:tcPr>
          <w:p>
            <w:pPr>
              <w:spacing w:after="0"/>
            </w:pPr>
            <w:r>
              <w:rPr>
                <w:b w:val="0"/>
                <w:i w:val="0"/>
                <w:color w:val="1F2937"/>
                <w:sz w:val="16"/>
              </w:rPr>
              <w:t>Bài vừa hết hạn/đóng</w:t>
            </w:r>
          </w:p>
        </w:tc>
        <w:tc>
          <w:tcPr>
            <w:tcW w:w="6480" w:type="dxa"/>
            <w:tcMar>
              <w:top w:w="80" w:type="dxa"/>
              <w:left w:w="120" w:type="dxa"/>
              <w:bottom w:w="80" w:type="dxa"/>
              <w:right w:w="120" w:type="dxa"/>
            </w:tcMar>
            <w:vAlign w:val="center"/>
          </w:tcPr>
          <w:p>
            <w:pPr>
              <w:spacing w:after="0"/>
            </w:pPr>
            <w:r>
              <w:rPr>
                <w:b w:val="0"/>
                <w:i w:val="0"/>
                <w:color w:val="1F2937"/>
                <w:sz w:val="16"/>
              </w:rPr>
              <w:t>Thông báo trạng thái mới; vô hiệu hóa đăng ký; gợi ý cơ hội liên quan.</w:t>
            </w:r>
          </w:p>
        </w:tc>
      </w:tr>
    </w:tbl>
    <w:p>
      <w:pPr>
        <w:pStyle w:val="2"/>
      </w:pPr>
      <w:r>
        <w:t>4. Non-Functional Requirements</w:t>
      </w:r>
    </w:p>
    <w:tbl>
      <w:tblPr>
        <w:tblStyle w:val="35"/>
        <w:tblW w:w="0" w:type="auto"/>
        <w:jc w:val="center"/>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PrEx>
        <w:trPr>
          <w:tblHeader/>
          <w:jc w:val="center"/>
        </w:trPr>
        <w:tc>
          <w:tcPr>
            <w:tcW w:w="1296" w:type="dxa"/>
            <w:shd w:val="clear" w:color="auto" w:fill="F2F4F7"/>
            <w:tcMar>
              <w:top w:w="80" w:type="dxa"/>
              <w:left w:w="120" w:type="dxa"/>
              <w:bottom w:w="80" w:type="dxa"/>
              <w:right w:w="120" w:type="dxa"/>
            </w:tcMar>
            <w:vAlign w:val="center"/>
          </w:tcPr>
          <w:p>
            <w:pPr>
              <w:spacing w:after="0"/>
            </w:pPr>
            <w:r>
              <w:rPr>
                <w:b/>
                <w:i w:val="0"/>
                <w:color w:val="1F2937"/>
                <w:sz w:val="14"/>
              </w:rPr>
              <w:t>Mã</w:t>
            </w:r>
          </w:p>
        </w:tc>
        <w:tc>
          <w:tcPr>
            <w:tcW w:w="1440" w:type="dxa"/>
            <w:shd w:val="clear" w:color="auto" w:fill="F2F4F7"/>
            <w:tcMar>
              <w:top w:w="80" w:type="dxa"/>
              <w:left w:w="120" w:type="dxa"/>
              <w:bottom w:w="80" w:type="dxa"/>
              <w:right w:w="120" w:type="dxa"/>
            </w:tcMar>
            <w:vAlign w:val="center"/>
          </w:tcPr>
          <w:p>
            <w:pPr>
              <w:spacing w:after="0"/>
            </w:pPr>
            <w:r>
              <w:rPr>
                <w:b/>
                <w:i w:val="0"/>
                <w:color w:val="1F2937"/>
                <w:sz w:val="14"/>
              </w:rPr>
              <w:t>Thuộc tính</w:t>
            </w:r>
          </w:p>
        </w:tc>
        <w:tc>
          <w:tcPr>
            <w:tcW w:w="5688" w:type="dxa"/>
            <w:shd w:val="clear" w:color="auto" w:fill="F2F4F7"/>
            <w:tcMar>
              <w:top w:w="80" w:type="dxa"/>
              <w:left w:w="120" w:type="dxa"/>
              <w:bottom w:w="80" w:type="dxa"/>
              <w:right w:w="120" w:type="dxa"/>
            </w:tcMar>
            <w:vAlign w:val="center"/>
          </w:tcPr>
          <w:p>
            <w:pPr>
              <w:spacing w:after="0"/>
            </w:pPr>
            <w:r>
              <w:rPr>
                <w:b/>
                <w:i w:val="0"/>
                <w:color w:val="1F2937"/>
                <w:sz w:val="14"/>
              </w:rPr>
              <w:t>Yêu cầu đo lường</w:t>
            </w:r>
          </w:p>
        </w:tc>
        <w:tc>
          <w:tcPr>
            <w:tcW w:w="936" w:type="dxa"/>
            <w:shd w:val="clear" w:color="auto" w:fill="F2F4F7"/>
            <w:tcMar>
              <w:top w:w="80" w:type="dxa"/>
              <w:left w:w="120" w:type="dxa"/>
              <w:bottom w:w="80" w:type="dxa"/>
              <w:right w:w="120" w:type="dxa"/>
            </w:tcMar>
            <w:vAlign w:val="center"/>
          </w:tcPr>
          <w:p>
            <w:pPr>
              <w:spacing w:after="0"/>
            </w:pPr>
            <w:r>
              <w:rPr>
                <w:b/>
                <w:i w:val="0"/>
                <w:color w:val="1F2937"/>
                <w:sz w:val="14"/>
              </w:rPr>
              <w:t>Mức</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4"/>
              </w:rPr>
              <w:t>NFR-PERF-01</w:t>
            </w:r>
          </w:p>
        </w:tc>
        <w:tc>
          <w:tcPr>
            <w:tcW w:w="1440" w:type="dxa"/>
            <w:tcMar>
              <w:top w:w="80" w:type="dxa"/>
              <w:left w:w="120" w:type="dxa"/>
              <w:bottom w:w="80" w:type="dxa"/>
              <w:right w:w="120" w:type="dxa"/>
            </w:tcMar>
            <w:vAlign w:val="center"/>
          </w:tcPr>
          <w:p>
            <w:pPr>
              <w:spacing w:after="0"/>
            </w:pPr>
            <w:r>
              <w:rPr>
                <w:b w:val="0"/>
                <w:i w:val="0"/>
                <w:color w:val="1F2937"/>
                <w:sz w:val="14"/>
              </w:rPr>
              <w:t>Hiệu năng</w:t>
            </w:r>
          </w:p>
        </w:tc>
        <w:tc>
          <w:tcPr>
            <w:tcW w:w="5688" w:type="dxa"/>
            <w:tcMar>
              <w:top w:w="80" w:type="dxa"/>
              <w:left w:w="120" w:type="dxa"/>
              <w:bottom w:w="80" w:type="dxa"/>
              <w:right w:w="120" w:type="dxa"/>
            </w:tcMar>
            <w:vAlign w:val="center"/>
          </w:tcPr>
          <w:p>
            <w:pPr>
              <w:spacing w:after="0"/>
            </w:pPr>
            <w:r>
              <w:rPr>
                <w:b w:val="0"/>
                <w:i w:val="0"/>
                <w:color w:val="1F2937"/>
                <w:sz w:val="14"/>
              </w:rPr>
              <w:t>95% yêu cầu xem danh sách/chi tiết phản hồi tối đa 3 giây.</w:t>
            </w:r>
          </w:p>
        </w:tc>
        <w:tc>
          <w:tcPr>
            <w:tcW w:w="936" w:type="dxa"/>
            <w:tcMar>
              <w:top w:w="80" w:type="dxa"/>
              <w:left w:w="120" w:type="dxa"/>
              <w:bottom w:w="80" w:type="dxa"/>
              <w:right w:w="120" w:type="dxa"/>
            </w:tcMar>
            <w:vAlign w:val="center"/>
          </w:tcPr>
          <w:p>
            <w:pPr>
              <w:spacing w:after="0"/>
            </w:pPr>
            <w:r>
              <w:rPr>
                <w:b w:val="0"/>
                <w:i w:val="0"/>
                <w:color w:val="1F2937"/>
                <w:sz w:val="14"/>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4"/>
              </w:rPr>
              <w:t>NFR-PERF-02</w:t>
            </w:r>
          </w:p>
        </w:tc>
        <w:tc>
          <w:tcPr>
            <w:tcW w:w="1440" w:type="dxa"/>
            <w:tcMar>
              <w:top w:w="80" w:type="dxa"/>
              <w:left w:w="120" w:type="dxa"/>
              <w:bottom w:w="80" w:type="dxa"/>
              <w:right w:w="120" w:type="dxa"/>
            </w:tcMar>
            <w:vAlign w:val="center"/>
          </w:tcPr>
          <w:p>
            <w:pPr>
              <w:spacing w:after="0"/>
            </w:pPr>
            <w:r>
              <w:rPr>
                <w:b w:val="0"/>
                <w:i w:val="0"/>
                <w:color w:val="1F2937"/>
                <w:sz w:val="14"/>
              </w:rPr>
              <w:t>Hiệu năng</w:t>
            </w:r>
          </w:p>
        </w:tc>
        <w:tc>
          <w:tcPr>
            <w:tcW w:w="5688" w:type="dxa"/>
            <w:tcMar>
              <w:top w:w="80" w:type="dxa"/>
              <w:left w:w="120" w:type="dxa"/>
              <w:bottom w:w="80" w:type="dxa"/>
              <w:right w:w="120" w:type="dxa"/>
            </w:tcMar>
            <w:vAlign w:val="center"/>
          </w:tcPr>
          <w:p>
            <w:pPr>
              <w:spacing w:after="0"/>
            </w:pPr>
            <w:r>
              <w:rPr>
                <w:b w:val="0"/>
                <w:i w:val="0"/>
                <w:color w:val="1F2937"/>
                <w:sz w:val="14"/>
              </w:rPr>
              <w:t>Tìm kiếm và lọc phản hồi tối đa 3 giây với dữ liệu MVP.</w:t>
            </w:r>
          </w:p>
        </w:tc>
        <w:tc>
          <w:tcPr>
            <w:tcW w:w="936" w:type="dxa"/>
            <w:tcMar>
              <w:top w:w="80" w:type="dxa"/>
              <w:left w:w="120" w:type="dxa"/>
              <w:bottom w:w="80" w:type="dxa"/>
              <w:right w:w="120" w:type="dxa"/>
            </w:tcMar>
            <w:vAlign w:val="center"/>
          </w:tcPr>
          <w:p>
            <w:pPr>
              <w:spacing w:after="0"/>
            </w:pPr>
            <w:r>
              <w:rPr>
                <w:b w:val="0"/>
                <w:i w:val="0"/>
                <w:color w:val="1F2937"/>
                <w:sz w:val="14"/>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4"/>
              </w:rPr>
              <w:t>NFR-AVL-01</w:t>
            </w:r>
          </w:p>
        </w:tc>
        <w:tc>
          <w:tcPr>
            <w:tcW w:w="1440" w:type="dxa"/>
            <w:tcMar>
              <w:top w:w="80" w:type="dxa"/>
              <w:left w:w="120" w:type="dxa"/>
              <w:bottom w:w="80" w:type="dxa"/>
              <w:right w:w="120" w:type="dxa"/>
            </w:tcMar>
            <w:vAlign w:val="center"/>
          </w:tcPr>
          <w:p>
            <w:pPr>
              <w:spacing w:after="0"/>
            </w:pPr>
            <w:r>
              <w:rPr>
                <w:b w:val="0"/>
                <w:i w:val="0"/>
                <w:color w:val="1F2937"/>
                <w:sz w:val="14"/>
              </w:rPr>
              <w:t>Sẵn sàng</w:t>
            </w:r>
          </w:p>
        </w:tc>
        <w:tc>
          <w:tcPr>
            <w:tcW w:w="5688" w:type="dxa"/>
            <w:tcMar>
              <w:top w:w="80" w:type="dxa"/>
              <w:left w:w="120" w:type="dxa"/>
              <w:bottom w:w="80" w:type="dxa"/>
              <w:right w:w="120" w:type="dxa"/>
            </w:tcMar>
            <w:vAlign w:val="center"/>
          </w:tcPr>
          <w:p>
            <w:pPr>
              <w:spacing w:after="0"/>
            </w:pPr>
            <w:r>
              <w:rPr>
                <w:b w:val="0"/>
                <w:i w:val="0"/>
                <w:color w:val="1F2937"/>
                <w:sz w:val="14"/>
              </w:rPr>
              <w:t>Uptime hàng tháng tối thiểu 99,5%, không tính bảo trì đã thông báo.</w:t>
            </w:r>
          </w:p>
        </w:tc>
        <w:tc>
          <w:tcPr>
            <w:tcW w:w="936" w:type="dxa"/>
            <w:tcMar>
              <w:top w:w="80" w:type="dxa"/>
              <w:left w:w="120" w:type="dxa"/>
              <w:bottom w:w="80" w:type="dxa"/>
              <w:right w:w="120" w:type="dxa"/>
            </w:tcMar>
            <w:vAlign w:val="center"/>
          </w:tcPr>
          <w:p>
            <w:pPr>
              <w:spacing w:after="0"/>
            </w:pPr>
            <w:r>
              <w:rPr>
                <w:b w:val="0"/>
                <w:i w:val="0"/>
                <w:color w:val="1F2937"/>
                <w:sz w:val="14"/>
              </w:rPr>
              <w:t>Should</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4"/>
              </w:rPr>
              <w:t>NFR-SCALE-01</w:t>
            </w:r>
          </w:p>
        </w:tc>
        <w:tc>
          <w:tcPr>
            <w:tcW w:w="1440" w:type="dxa"/>
            <w:tcMar>
              <w:top w:w="80" w:type="dxa"/>
              <w:left w:w="120" w:type="dxa"/>
              <w:bottom w:w="80" w:type="dxa"/>
              <w:right w:w="120" w:type="dxa"/>
            </w:tcMar>
            <w:vAlign w:val="center"/>
          </w:tcPr>
          <w:p>
            <w:pPr>
              <w:spacing w:after="0"/>
            </w:pPr>
            <w:r>
              <w:rPr>
                <w:b w:val="0"/>
                <w:i w:val="0"/>
                <w:color w:val="1F2937"/>
                <w:sz w:val="14"/>
              </w:rPr>
              <w:t>Mở rộng</w:t>
            </w:r>
          </w:p>
        </w:tc>
        <w:tc>
          <w:tcPr>
            <w:tcW w:w="5688" w:type="dxa"/>
            <w:tcMar>
              <w:top w:w="80" w:type="dxa"/>
              <w:left w:w="120" w:type="dxa"/>
              <w:bottom w:w="80" w:type="dxa"/>
              <w:right w:w="120" w:type="dxa"/>
            </w:tcMar>
            <w:vAlign w:val="center"/>
          </w:tcPr>
          <w:p>
            <w:pPr>
              <w:spacing w:after="0"/>
            </w:pPr>
            <w:r>
              <w:rPr>
                <w:b w:val="0"/>
                <w:i w:val="0"/>
                <w:color w:val="1F2937"/>
                <w:sz w:val="14"/>
              </w:rPr>
              <w:t>Kiến trúc cho phép tăng người dùng và bài đăng mà không viết lại luồng cốt lõi.</w:t>
            </w:r>
          </w:p>
        </w:tc>
        <w:tc>
          <w:tcPr>
            <w:tcW w:w="936" w:type="dxa"/>
            <w:tcMar>
              <w:top w:w="80" w:type="dxa"/>
              <w:left w:w="120" w:type="dxa"/>
              <w:bottom w:w="80" w:type="dxa"/>
              <w:right w:w="120" w:type="dxa"/>
            </w:tcMar>
            <w:vAlign w:val="center"/>
          </w:tcPr>
          <w:p>
            <w:pPr>
              <w:spacing w:after="0"/>
            </w:pPr>
            <w:r>
              <w:rPr>
                <w:b w:val="0"/>
                <w:i w:val="0"/>
                <w:color w:val="1F2937"/>
                <w:sz w:val="14"/>
              </w:rPr>
              <w:t>Should</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4"/>
              </w:rPr>
              <w:t>NFR-SEC-01</w:t>
            </w:r>
          </w:p>
        </w:tc>
        <w:tc>
          <w:tcPr>
            <w:tcW w:w="1440" w:type="dxa"/>
            <w:tcMar>
              <w:top w:w="80" w:type="dxa"/>
              <w:left w:w="120" w:type="dxa"/>
              <w:bottom w:w="80" w:type="dxa"/>
              <w:right w:w="120" w:type="dxa"/>
            </w:tcMar>
            <w:vAlign w:val="center"/>
          </w:tcPr>
          <w:p>
            <w:pPr>
              <w:spacing w:after="0"/>
            </w:pPr>
            <w:r>
              <w:rPr>
                <w:b w:val="0"/>
                <w:i w:val="0"/>
                <w:color w:val="1F2937"/>
                <w:sz w:val="14"/>
              </w:rPr>
              <w:t>Bảo mật</w:t>
            </w:r>
          </w:p>
        </w:tc>
        <w:tc>
          <w:tcPr>
            <w:tcW w:w="5688" w:type="dxa"/>
            <w:tcMar>
              <w:top w:w="80" w:type="dxa"/>
              <w:left w:w="120" w:type="dxa"/>
              <w:bottom w:w="80" w:type="dxa"/>
              <w:right w:w="120" w:type="dxa"/>
            </w:tcMar>
            <w:vAlign w:val="center"/>
          </w:tcPr>
          <w:p>
            <w:pPr>
              <w:spacing w:after="0"/>
            </w:pPr>
            <w:r>
              <w:rPr>
                <w:b w:val="0"/>
                <w:i w:val="0"/>
                <w:color w:val="1F2937"/>
                <w:sz w:val="14"/>
              </w:rPr>
              <w:t>Mọi kết nối dùng HTTPS; mật khẩu băm phù hợp; bí mật không lưu trong mã nguồn.</w:t>
            </w:r>
          </w:p>
        </w:tc>
        <w:tc>
          <w:tcPr>
            <w:tcW w:w="936" w:type="dxa"/>
            <w:tcMar>
              <w:top w:w="80" w:type="dxa"/>
              <w:left w:w="120" w:type="dxa"/>
              <w:bottom w:w="80" w:type="dxa"/>
              <w:right w:w="120" w:type="dxa"/>
            </w:tcMar>
            <w:vAlign w:val="center"/>
          </w:tcPr>
          <w:p>
            <w:pPr>
              <w:spacing w:after="0"/>
            </w:pPr>
            <w:r>
              <w:rPr>
                <w:b w:val="0"/>
                <w:i w:val="0"/>
                <w:color w:val="1F2937"/>
                <w:sz w:val="14"/>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4"/>
              </w:rPr>
              <w:t>NFR-SEC-02</w:t>
            </w:r>
          </w:p>
        </w:tc>
        <w:tc>
          <w:tcPr>
            <w:tcW w:w="1440" w:type="dxa"/>
            <w:tcMar>
              <w:top w:w="80" w:type="dxa"/>
              <w:left w:w="120" w:type="dxa"/>
              <w:bottom w:w="80" w:type="dxa"/>
              <w:right w:w="120" w:type="dxa"/>
            </w:tcMar>
            <w:vAlign w:val="center"/>
          </w:tcPr>
          <w:p>
            <w:pPr>
              <w:spacing w:after="0"/>
            </w:pPr>
            <w:r>
              <w:rPr>
                <w:b w:val="0"/>
                <w:i w:val="0"/>
                <w:color w:val="1F2937"/>
                <w:sz w:val="14"/>
              </w:rPr>
              <w:t>Bảo mật</w:t>
            </w:r>
          </w:p>
        </w:tc>
        <w:tc>
          <w:tcPr>
            <w:tcW w:w="5688" w:type="dxa"/>
            <w:tcMar>
              <w:top w:w="80" w:type="dxa"/>
              <w:left w:w="120" w:type="dxa"/>
              <w:bottom w:w="80" w:type="dxa"/>
              <w:right w:w="120" w:type="dxa"/>
            </w:tcMar>
            <w:vAlign w:val="center"/>
          </w:tcPr>
          <w:p>
            <w:pPr>
              <w:spacing w:after="0"/>
            </w:pPr>
            <w:r>
              <w:rPr>
                <w:b w:val="0"/>
                <w:i w:val="0"/>
                <w:color w:val="1F2937"/>
                <w:sz w:val="14"/>
              </w:rPr>
              <w:t>Kiểm soát truy cập phía máy chủ theo vai trò; quyền tối thiểu.</w:t>
            </w:r>
          </w:p>
        </w:tc>
        <w:tc>
          <w:tcPr>
            <w:tcW w:w="936" w:type="dxa"/>
            <w:tcMar>
              <w:top w:w="80" w:type="dxa"/>
              <w:left w:w="120" w:type="dxa"/>
              <w:bottom w:w="80" w:type="dxa"/>
              <w:right w:w="120" w:type="dxa"/>
            </w:tcMar>
            <w:vAlign w:val="center"/>
          </w:tcPr>
          <w:p>
            <w:pPr>
              <w:spacing w:after="0"/>
            </w:pPr>
            <w:r>
              <w:rPr>
                <w:b w:val="0"/>
                <w:i w:val="0"/>
                <w:color w:val="1F2937"/>
                <w:sz w:val="14"/>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4"/>
              </w:rPr>
              <w:t>NFR-SEC-03</w:t>
            </w:r>
          </w:p>
        </w:tc>
        <w:tc>
          <w:tcPr>
            <w:tcW w:w="1440" w:type="dxa"/>
            <w:tcMar>
              <w:top w:w="80" w:type="dxa"/>
              <w:left w:w="120" w:type="dxa"/>
              <w:bottom w:w="80" w:type="dxa"/>
              <w:right w:w="120" w:type="dxa"/>
            </w:tcMar>
            <w:vAlign w:val="center"/>
          </w:tcPr>
          <w:p>
            <w:pPr>
              <w:spacing w:after="0"/>
            </w:pPr>
            <w:r>
              <w:rPr>
                <w:b w:val="0"/>
                <w:i w:val="0"/>
                <w:color w:val="1F2937"/>
                <w:sz w:val="14"/>
              </w:rPr>
              <w:t>Bảo mật</w:t>
            </w:r>
          </w:p>
        </w:tc>
        <w:tc>
          <w:tcPr>
            <w:tcW w:w="5688" w:type="dxa"/>
            <w:tcMar>
              <w:top w:w="80" w:type="dxa"/>
              <w:left w:w="120" w:type="dxa"/>
              <w:bottom w:w="80" w:type="dxa"/>
              <w:right w:w="120" w:type="dxa"/>
            </w:tcMar>
            <w:vAlign w:val="center"/>
          </w:tcPr>
          <w:p>
            <w:pPr>
              <w:spacing w:after="0"/>
            </w:pPr>
            <w:r>
              <w:rPr>
                <w:b w:val="0"/>
                <w:i w:val="0"/>
                <w:color w:val="1F2937"/>
                <w:sz w:val="14"/>
              </w:rPr>
              <w:t>Giới hạn tốc độ cho đăng nhập, đặt lại mật khẩu và thao tác dễ bị lạm dụng.</w:t>
            </w:r>
          </w:p>
        </w:tc>
        <w:tc>
          <w:tcPr>
            <w:tcW w:w="936" w:type="dxa"/>
            <w:tcMar>
              <w:top w:w="80" w:type="dxa"/>
              <w:left w:w="120" w:type="dxa"/>
              <w:bottom w:w="80" w:type="dxa"/>
              <w:right w:w="120" w:type="dxa"/>
            </w:tcMar>
            <w:vAlign w:val="center"/>
          </w:tcPr>
          <w:p>
            <w:pPr>
              <w:spacing w:after="0"/>
            </w:pPr>
            <w:r>
              <w:rPr>
                <w:b w:val="0"/>
                <w:i w:val="0"/>
                <w:color w:val="1F2937"/>
                <w:sz w:val="14"/>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4"/>
              </w:rPr>
              <w:t>NFR-SEC-04</w:t>
            </w:r>
          </w:p>
        </w:tc>
        <w:tc>
          <w:tcPr>
            <w:tcW w:w="1440" w:type="dxa"/>
            <w:tcMar>
              <w:top w:w="80" w:type="dxa"/>
              <w:left w:w="120" w:type="dxa"/>
              <w:bottom w:w="80" w:type="dxa"/>
              <w:right w:w="120" w:type="dxa"/>
            </w:tcMar>
            <w:vAlign w:val="center"/>
          </w:tcPr>
          <w:p>
            <w:pPr>
              <w:spacing w:after="0"/>
            </w:pPr>
            <w:r>
              <w:rPr>
                <w:b w:val="0"/>
                <w:i w:val="0"/>
                <w:color w:val="1F2937"/>
                <w:sz w:val="14"/>
              </w:rPr>
              <w:t>Bảo mật</w:t>
            </w:r>
          </w:p>
        </w:tc>
        <w:tc>
          <w:tcPr>
            <w:tcW w:w="5688" w:type="dxa"/>
            <w:tcMar>
              <w:top w:w="80" w:type="dxa"/>
              <w:left w:w="120" w:type="dxa"/>
              <w:bottom w:w="80" w:type="dxa"/>
              <w:right w:w="120" w:type="dxa"/>
            </w:tcMar>
            <w:vAlign w:val="center"/>
          </w:tcPr>
          <w:p>
            <w:pPr>
              <w:spacing w:after="0"/>
            </w:pPr>
            <w:r>
              <w:rPr>
                <w:b w:val="0"/>
                <w:i w:val="0"/>
                <w:color w:val="1F2937"/>
                <w:sz w:val="14"/>
              </w:rPr>
              <w:t>Kiểm tra đầu vào/đầu ra để giảm injection, XSS, CSRF và tải tệp không an toàn.</w:t>
            </w:r>
          </w:p>
        </w:tc>
        <w:tc>
          <w:tcPr>
            <w:tcW w:w="936" w:type="dxa"/>
            <w:tcMar>
              <w:top w:w="80" w:type="dxa"/>
              <w:left w:w="120" w:type="dxa"/>
              <w:bottom w:w="80" w:type="dxa"/>
              <w:right w:w="120" w:type="dxa"/>
            </w:tcMar>
            <w:vAlign w:val="center"/>
          </w:tcPr>
          <w:p>
            <w:pPr>
              <w:spacing w:after="0"/>
            </w:pPr>
            <w:r>
              <w:rPr>
                <w:b w:val="0"/>
                <w:i w:val="0"/>
                <w:color w:val="1F2937"/>
                <w:sz w:val="14"/>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4"/>
              </w:rPr>
              <w:t>NFR-PRIV-01</w:t>
            </w:r>
          </w:p>
        </w:tc>
        <w:tc>
          <w:tcPr>
            <w:tcW w:w="1440" w:type="dxa"/>
            <w:tcMar>
              <w:top w:w="80" w:type="dxa"/>
              <w:left w:w="120" w:type="dxa"/>
              <w:bottom w:w="80" w:type="dxa"/>
              <w:right w:w="120" w:type="dxa"/>
            </w:tcMar>
            <w:vAlign w:val="center"/>
          </w:tcPr>
          <w:p>
            <w:pPr>
              <w:spacing w:after="0"/>
            </w:pPr>
            <w:r>
              <w:rPr>
                <w:b w:val="0"/>
                <w:i w:val="0"/>
                <w:color w:val="1F2937"/>
                <w:sz w:val="14"/>
              </w:rPr>
              <w:t>Riêng tư</w:t>
            </w:r>
          </w:p>
        </w:tc>
        <w:tc>
          <w:tcPr>
            <w:tcW w:w="5688" w:type="dxa"/>
            <w:tcMar>
              <w:top w:w="80" w:type="dxa"/>
              <w:left w:w="120" w:type="dxa"/>
              <w:bottom w:w="80" w:type="dxa"/>
              <w:right w:w="120" w:type="dxa"/>
            </w:tcMar>
            <w:vAlign w:val="center"/>
          </w:tcPr>
          <w:p>
            <w:pPr>
              <w:spacing w:after="0"/>
            </w:pPr>
            <w:r>
              <w:rPr>
                <w:b w:val="0"/>
                <w:i w:val="0"/>
                <w:color w:val="1F2937"/>
                <w:sz w:val="14"/>
              </w:rPr>
              <w:t>Thu thập dữ liệu tối thiểu; có thông báo mục đích và đồng ý thông báo marketing.</w:t>
            </w:r>
          </w:p>
        </w:tc>
        <w:tc>
          <w:tcPr>
            <w:tcW w:w="936" w:type="dxa"/>
            <w:tcMar>
              <w:top w:w="80" w:type="dxa"/>
              <w:left w:w="120" w:type="dxa"/>
              <w:bottom w:w="80" w:type="dxa"/>
              <w:right w:w="120" w:type="dxa"/>
            </w:tcMar>
            <w:vAlign w:val="center"/>
          </w:tcPr>
          <w:p>
            <w:pPr>
              <w:spacing w:after="0"/>
            </w:pPr>
            <w:r>
              <w:rPr>
                <w:b w:val="0"/>
                <w:i w:val="0"/>
                <w:color w:val="1F2937"/>
                <w:sz w:val="14"/>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4"/>
              </w:rPr>
              <w:t>NFR-PRIV-02</w:t>
            </w:r>
          </w:p>
        </w:tc>
        <w:tc>
          <w:tcPr>
            <w:tcW w:w="1440" w:type="dxa"/>
            <w:tcMar>
              <w:top w:w="80" w:type="dxa"/>
              <w:left w:w="120" w:type="dxa"/>
              <w:bottom w:w="80" w:type="dxa"/>
              <w:right w:w="120" w:type="dxa"/>
            </w:tcMar>
            <w:vAlign w:val="center"/>
          </w:tcPr>
          <w:p>
            <w:pPr>
              <w:spacing w:after="0"/>
            </w:pPr>
            <w:r>
              <w:rPr>
                <w:b w:val="0"/>
                <w:i w:val="0"/>
                <w:color w:val="1F2937"/>
                <w:sz w:val="14"/>
              </w:rPr>
              <w:t>Riêng tư</w:t>
            </w:r>
          </w:p>
        </w:tc>
        <w:tc>
          <w:tcPr>
            <w:tcW w:w="5688" w:type="dxa"/>
            <w:tcMar>
              <w:top w:w="80" w:type="dxa"/>
              <w:left w:w="120" w:type="dxa"/>
              <w:bottom w:w="80" w:type="dxa"/>
              <w:right w:w="120" w:type="dxa"/>
            </w:tcMar>
            <w:vAlign w:val="center"/>
          </w:tcPr>
          <w:p>
            <w:pPr>
              <w:spacing w:after="0"/>
            </w:pPr>
            <w:r>
              <w:rPr>
                <w:b w:val="0"/>
                <w:i w:val="0"/>
                <w:color w:val="1F2937"/>
                <w:sz w:val="14"/>
              </w:rPr>
              <w:t>Người dùng có thể yêu cầu xem, sửa hoặc xóa dữ liệu theo chính sách.</w:t>
            </w:r>
          </w:p>
        </w:tc>
        <w:tc>
          <w:tcPr>
            <w:tcW w:w="936" w:type="dxa"/>
            <w:tcMar>
              <w:top w:w="80" w:type="dxa"/>
              <w:left w:w="120" w:type="dxa"/>
              <w:bottom w:w="80" w:type="dxa"/>
              <w:right w:w="120" w:type="dxa"/>
            </w:tcMar>
            <w:vAlign w:val="center"/>
          </w:tcPr>
          <w:p>
            <w:pPr>
              <w:spacing w:after="0"/>
            </w:pPr>
            <w:r>
              <w:rPr>
                <w:b w:val="0"/>
                <w:i w:val="0"/>
                <w:color w:val="1F2937"/>
                <w:sz w:val="14"/>
              </w:rPr>
              <w:t>Should</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4"/>
              </w:rPr>
              <w:t>NFR-A11Y-01</w:t>
            </w:r>
          </w:p>
        </w:tc>
        <w:tc>
          <w:tcPr>
            <w:tcW w:w="1440" w:type="dxa"/>
            <w:tcMar>
              <w:top w:w="80" w:type="dxa"/>
              <w:left w:w="120" w:type="dxa"/>
              <w:bottom w:w="80" w:type="dxa"/>
              <w:right w:w="120" w:type="dxa"/>
            </w:tcMar>
            <w:vAlign w:val="center"/>
          </w:tcPr>
          <w:p>
            <w:pPr>
              <w:spacing w:after="0"/>
            </w:pPr>
            <w:r>
              <w:rPr>
                <w:b w:val="0"/>
                <w:i w:val="0"/>
                <w:color w:val="1F2937"/>
                <w:sz w:val="14"/>
              </w:rPr>
              <w:t>Tiếp cận</w:t>
            </w:r>
          </w:p>
        </w:tc>
        <w:tc>
          <w:tcPr>
            <w:tcW w:w="5688" w:type="dxa"/>
            <w:tcMar>
              <w:top w:w="80" w:type="dxa"/>
              <w:left w:w="120" w:type="dxa"/>
              <w:bottom w:w="80" w:type="dxa"/>
              <w:right w:w="120" w:type="dxa"/>
            </w:tcMar>
            <w:vAlign w:val="center"/>
          </w:tcPr>
          <w:p>
            <w:pPr>
              <w:spacing w:after="0"/>
            </w:pPr>
            <w:r>
              <w:rPr>
                <w:b w:val="0"/>
                <w:i w:val="0"/>
                <w:color w:val="1F2937"/>
                <w:sz w:val="14"/>
              </w:rPr>
              <w:t>Luồng chính hướng tới WCAG 2.1 AA: bàn phím, tương phản, nhãn, lỗi.</w:t>
            </w:r>
          </w:p>
        </w:tc>
        <w:tc>
          <w:tcPr>
            <w:tcW w:w="936" w:type="dxa"/>
            <w:tcMar>
              <w:top w:w="80" w:type="dxa"/>
              <w:left w:w="120" w:type="dxa"/>
              <w:bottom w:w="80" w:type="dxa"/>
              <w:right w:w="120" w:type="dxa"/>
            </w:tcMar>
            <w:vAlign w:val="center"/>
          </w:tcPr>
          <w:p>
            <w:pPr>
              <w:spacing w:after="0"/>
            </w:pPr>
            <w:r>
              <w:rPr>
                <w:b w:val="0"/>
                <w:i w:val="0"/>
                <w:color w:val="1F2937"/>
                <w:sz w:val="14"/>
              </w:rPr>
              <w:t>Should</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4"/>
              </w:rPr>
              <w:t>NFR-UX-01</w:t>
            </w:r>
          </w:p>
        </w:tc>
        <w:tc>
          <w:tcPr>
            <w:tcW w:w="1440" w:type="dxa"/>
            <w:tcMar>
              <w:top w:w="80" w:type="dxa"/>
              <w:left w:w="120" w:type="dxa"/>
              <w:bottom w:w="80" w:type="dxa"/>
              <w:right w:w="120" w:type="dxa"/>
            </w:tcMar>
            <w:vAlign w:val="center"/>
          </w:tcPr>
          <w:p>
            <w:pPr>
              <w:spacing w:after="0"/>
            </w:pPr>
            <w:r>
              <w:rPr>
                <w:b w:val="0"/>
                <w:i w:val="0"/>
                <w:color w:val="1F2937"/>
                <w:sz w:val="14"/>
              </w:rPr>
              <w:t>Khả dụng</w:t>
            </w:r>
          </w:p>
        </w:tc>
        <w:tc>
          <w:tcPr>
            <w:tcW w:w="5688" w:type="dxa"/>
            <w:tcMar>
              <w:top w:w="80" w:type="dxa"/>
              <w:left w:w="120" w:type="dxa"/>
              <w:bottom w:w="80" w:type="dxa"/>
              <w:right w:w="120" w:type="dxa"/>
            </w:tcMar>
            <w:vAlign w:val="center"/>
          </w:tcPr>
          <w:p>
            <w:pPr>
              <w:spacing w:after="0"/>
            </w:pPr>
            <w:r>
              <w:rPr>
                <w:b w:val="0"/>
                <w:i w:val="0"/>
                <w:color w:val="1F2937"/>
                <w:sz w:val="14"/>
              </w:rPr>
              <w:t>Responsive từ 360px; chức năng cốt lõi dùng được trên desktop và mobile web.</w:t>
            </w:r>
          </w:p>
        </w:tc>
        <w:tc>
          <w:tcPr>
            <w:tcW w:w="936" w:type="dxa"/>
            <w:tcMar>
              <w:top w:w="80" w:type="dxa"/>
              <w:left w:w="120" w:type="dxa"/>
              <w:bottom w:w="80" w:type="dxa"/>
              <w:right w:w="120" w:type="dxa"/>
            </w:tcMar>
            <w:vAlign w:val="center"/>
          </w:tcPr>
          <w:p>
            <w:pPr>
              <w:spacing w:after="0"/>
            </w:pPr>
            <w:r>
              <w:rPr>
                <w:b w:val="0"/>
                <w:i w:val="0"/>
                <w:color w:val="1F2937"/>
                <w:sz w:val="14"/>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4"/>
              </w:rPr>
              <w:t>NFR-COMP-01</w:t>
            </w:r>
          </w:p>
        </w:tc>
        <w:tc>
          <w:tcPr>
            <w:tcW w:w="1440" w:type="dxa"/>
            <w:tcMar>
              <w:top w:w="80" w:type="dxa"/>
              <w:left w:w="120" w:type="dxa"/>
              <w:bottom w:w="80" w:type="dxa"/>
              <w:right w:w="120" w:type="dxa"/>
            </w:tcMar>
            <w:vAlign w:val="center"/>
          </w:tcPr>
          <w:p>
            <w:pPr>
              <w:spacing w:after="0"/>
            </w:pPr>
            <w:r>
              <w:rPr>
                <w:b w:val="0"/>
                <w:i w:val="0"/>
                <w:color w:val="1F2937"/>
                <w:sz w:val="14"/>
              </w:rPr>
              <w:t>Tương thích</w:t>
            </w:r>
          </w:p>
        </w:tc>
        <w:tc>
          <w:tcPr>
            <w:tcW w:w="5688" w:type="dxa"/>
            <w:tcMar>
              <w:top w:w="80" w:type="dxa"/>
              <w:left w:w="120" w:type="dxa"/>
              <w:bottom w:w="80" w:type="dxa"/>
              <w:right w:w="120" w:type="dxa"/>
            </w:tcMar>
            <w:vAlign w:val="center"/>
          </w:tcPr>
          <w:p>
            <w:pPr>
              <w:spacing w:after="0"/>
            </w:pPr>
            <w:r>
              <w:rPr>
                <w:b w:val="0"/>
                <w:i w:val="0"/>
                <w:color w:val="1F2937"/>
                <w:sz w:val="14"/>
              </w:rPr>
              <w:t>Hỗ trợ hai phiên bản gần nhất của Chrome, Edge, Firefox và Safari.</w:t>
            </w:r>
          </w:p>
        </w:tc>
        <w:tc>
          <w:tcPr>
            <w:tcW w:w="936" w:type="dxa"/>
            <w:tcMar>
              <w:top w:w="80" w:type="dxa"/>
              <w:left w:w="120" w:type="dxa"/>
              <w:bottom w:w="80" w:type="dxa"/>
              <w:right w:w="120" w:type="dxa"/>
            </w:tcMar>
            <w:vAlign w:val="center"/>
          </w:tcPr>
          <w:p>
            <w:pPr>
              <w:spacing w:after="0"/>
            </w:pPr>
            <w:r>
              <w:rPr>
                <w:b w:val="0"/>
                <w:i w:val="0"/>
                <w:color w:val="1F2937"/>
                <w:sz w:val="14"/>
              </w:rPr>
              <w:t>Should</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4"/>
              </w:rPr>
              <w:t>NFR-REL-01</w:t>
            </w:r>
          </w:p>
        </w:tc>
        <w:tc>
          <w:tcPr>
            <w:tcW w:w="1440" w:type="dxa"/>
            <w:tcMar>
              <w:top w:w="80" w:type="dxa"/>
              <w:left w:w="120" w:type="dxa"/>
              <w:bottom w:w="80" w:type="dxa"/>
              <w:right w:w="120" w:type="dxa"/>
            </w:tcMar>
            <w:vAlign w:val="center"/>
          </w:tcPr>
          <w:p>
            <w:pPr>
              <w:spacing w:after="0"/>
            </w:pPr>
            <w:r>
              <w:rPr>
                <w:b w:val="0"/>
                <w:i w:val="0"/>
                <w:color w:val="1F2937"/>
                <w:sz w:val="14"/>
              </w:rPr>
              <w:t>Tin cậy</w:t>
            </w:r>
          </w:p>
        </w:tc>
        <w:tc>
          <w:tcPr>
            <w:tcW w:w="5688" w:type="dxa"/>
            <w:tcMar>
              <w:top w:w="80" w:type="dxa"/>
              <w:left w:w="120" w:type="dxa"/>
              <w:bottom w:w="80" w:type="dxa"/>
              <w:right w:w="120" w:type="dxa"/>
            </w:tcMar>
            <w:vAlign w:val="center"/>
          </w:tcPr>
          <w:p>
            <w:pPr>
              <w:spacing w:after="0"/>
            </w:pPr>
            <w:r>
              <w:rPr>
                <w:b w:val="0"/>
                <w:i w:val="0"/>
                <w:color w:val="1F2937"/>
                <w:sz w:val="14"/>
              </w:rPr>
              <w:t>Gửi bài, lưu và duyệt có tính idempotent khi người dùng thử lại.</w:t>
            </w:r>
          </w:p>
        </w:tc>
        <w:tc>
          <w:tcPr>
            <w:tcW w:w="936" w:type="dxa"/>
            <w:tcMar>
              <w:top w:w="80" w:type="dxa"/>
              <w:left w:w="120" w:type="dxa"/>
              <w:bottom w:w="80" w:type="dxa"/>
              <w:right w:w="120" w:type="dxa"/>
            </w:tcMar>
            <w:vAlign w:val="center"/>
          </w:tcPr>
          <w:p>
            <w:pPr>
              <w:spacing w:after="0"/>
            </w:pPr>
            <w:r>
              <w:rPr>
                <w:b w:val="0"/>
                <w:i w:val="0"/>
                <w:color w:val="1F2937"/>
                <w:sz w:val="14"/>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4"/>
              </w:rPr>
              <w:t>NFR-BACKUP-01</w:t>
            </w:r>
          </w:p>
        </w:tc>
        <w:tc>
          <w:tcPr>
            <w:tcW w:w="1440" w:type="dxa"/>
            <w:tcMar>
              <w:top w:w="80" w:type="dxa"/>
              <w:left w:w="120" w:type="dxa"/>
              <w:bottom w:w="80" w:type="dxa"/>
              <w:right w:w="120" w:type="dxa"/>
            </w:tcMar>
            <w:vAlign w:val="center"/>
          </w:tcPr>
          <w:p>
            <w:pPr>
              <w:spacing w:after="0"/>
            </w:pPr>
            <w:r>
              <w:rPr>
                <w:b w:val="0"/>
                <w:i w:val="0"/>
                <w:color w:val="1F2937"/>
                <w:sz w:val="14"/>
              </w:rPr>
              <w:t>Khôi phục</w:t>
            </w:r>
          </w:p>
        </w:tc>
        <w:tc>
          <w:tcPr>
            <w:tcW w:w="5688" w:type="dxa"/>
            <w:tcMar>
              <w:top w:w="80" w:type="dxa"/>
              <w:left w:w="120" w:type="dxa"/>
              <w:bottom w:w="80" w:type="dxa"/>
              <w:right w:w="120" w:type="dxa"/>
            </w:tcMar>
            <w:vAlign w:val="center"/>
          </w:tcPr>
          <w:p>
            <w:pPr>
              <w:spacing w:after="0"/>
            </w:pPr>
            <w:r>
              <w:rPr>
                <w:b w:val="0"/>
                <w:i w:val="0"/>
                <w:color w:val="1F2937"/>
                <w:sz w:val="14"/>
              </w:rPr>
              <w:t>Sao lưu định kỳ; RPO tối đa 24 giờ và RTO tối đa 8 giờ cho MVP.</w:t>
            </w:r>
          </w:p>
        </w:tc>
        <w:tc>
          <w:tcPr>
            <w:tcW w:w="936" w:type="dxa"/>
            <w:tcMar>
              <w:top w:w="80" w:type="dxa"/>
              <w:left w:w="120" w:type="dxa"/>
              <w:bottom w:w="80" w:type="dxa"/>
              <w:right w:w="120" w:type="dxa"/>
            </w:tcMar>
            <w:vAlign w:val="center"/>
          </w:tcPr>
          <w:p>
            <w:pPr>
              <w:spacing w:after="0"/>
            </w:pPr>
            <w:r>
              <w:rPr>
                <w:b w:val="0"/>
                <w:i w:val="0"/>
                <w:color w:val="1F2937"/>
                <w:sz w:val="14"/>
              </w:rPr>
              <w:t>Should</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4"/>
              </w:rPr>
              <w:t>NFR-AUD-01</w:t>
            </w:r>
          </w:p>
        </w:tc>
        <w:tc>
          <w:tcPr>
            <w:tcW w:w="1440" w:type="dxa"/>
            <w:tcMar>
              <w:top w:w="80" w:type="dxa"/>
              <w:left w:w="120" w:type="dxa"/>
              <w:bottom w:w="80" w:type="dxa"/>
              <w:right w:w="120" w:type="dxa"/>
            </w:tcMar>
            <w:vAlign w:val="center"/>
          </w:tcPr>
          <w:p>
            <w:pPr>
              <w:spacing w:after="0"/>
            </w:pPr>
            <w:r>
              <w:rPr>
                <w:b w:val="0"/>
                <w:i w:val="0"/>
                <w:color w:val="1F2937"/>
                <w:sz w:val="14"/>
              </w:rPr>
              <w:t>Kiểm toán</w:t>
            </w:r>
          </w:p>
        </w:tc>
        <w:tc>
          <w:tcPr>
            <w:tcW w:w="5688" w:type="dxa"/>
            <w:tcMar>
              <w:top w:w="80" w:type="dxa"/>
              <w:left w:w="120" w:type="dxa"/>
              <w:bottom w:w="80" w:type="dxa"/>
              <w:right w:w="120" w:type="dxa"/>
            </w:tcMar>
            <w:vAlign w:val="center"/>
          </w:tcPr>
          <w:p>
            <w:pPr>
              <w:spacing w:after="0"/>
            </w:pPr>
            <w:r>
              <w:rPr>
                <w:b w:val="0"/>
                <w:i w:val="0"/>
                <w:color w:val="1F2937"/>
                <w:sz w:val="14"/>
              </w:rPr>
              <w:t>Nhật ký quản trị/kiểm duyệt lưu tối thiểu 12 tháng hoặc theo chính sách.</w:t>
            </w:r>
          </w:p>
        </w:tc>
        <w:tc>
          <w:tcPr>
            <w:tcW w:w="936" w:type="dxa"/>
            <w:tcMar>
              <w:top w:w="80" w:type="dxa"/>
              <w:left w:w="120" w:type="dxa"/>
              <w:bottom w:w="80" w:type="dxa"/>
              <w:right w:w="120" w:type="dxa"/>
            </w:tcMar>
            <w:vAlign w:val="center"/>
          </w:tcPr>
          <w:p>
            <w:pPr>
              <w:spacing w:after="0"/>
            </w:pPr>
            <w:r>
              <w:rPr>
                <w:b w:val="0"/>
                <w:i w:val="0"/>
                <w:color w:val="1F2937"/>
                <w:sz w:val="14"/>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4"/>
              </w:rPr>
              <w:t>NFR-OBS-01</w:t>
            </w:r>
          </w:p>
        </w:tc>
        <w:tc>
          <w:tcPr>
            <w:tcW w:w="1440" w:type="dxa"/>
            <w:tcMar>
              <w:top w:w="80" w:type="dxa"/>
              <w:left w:w="120" w:type="dxa"/>
              <w:bottom w:w="80" w:type="dxa"/>
              <w:right w:w="120" w:type="dxa"/>
            </w:tcMar>
            <w:vAlign w:val="center"/>
          </w:tcPr>
          <w:p>
            <w:pPr>
              <w:spacing w:after="0"/>
            </w:pPr>
            <w:r>
              <w:rPr>
                <w:b w:val="0"/>
                <w:i w:val="0"/>
                <w:color w:val="1F2937"/>
                <w:sz w:val="14"/>
              </w:rPr>
              <w:t>Giám sát</w:t>
            </w:r>
          </w:p>
        </w:tc>
        <w:tc>
          <w:tcPr>
            <w:tcW w:w="5688" w:type="dxa"/>
            <w:tcMar>
              <w:top w:w="80" w:type="dxa"/>
              <w:left w:w="120" w:type="dxa"/>
              <w:bottom w:w="80" w:type="dxa"/>
              <w:right w:w="120" w:type="dxa"/>
            </w:tcMar>
            <w:vAlign w:val="center"/>
          </w:tcPr>
          <w:p>
            <w:pPr>
              <w:spacing w:after="0"/>
            </w:pPr>
            <w:r>
              <w:rPr>
                <w:b w:val="0"/>
                <w:i w:val="0"/>
                <w:color w:val="1F2937"/>
                <w:sz w:val="14"/>
              </w:rPr>
              <w:t>Theo dõi lỗi, độ trễ, tỷ lệ thất bại và cảnh báo sự cố quan trọng.</w:t>
            </w:r>
          </w:p>
        </w:tc>
        <w:tc>
          <w:tcPr>
            <w:tcW w:w="936" w:type="dxa"/>
            <w:tcMar>
              <w:top w:w="80" w:type="dxa"/>
              <w:left w:w="120" w:type="dxa"/>
              <w:bottom w:w="80" w:type="dxa"/>
              <w:right w:w="120" w:type="dxa"/>
            </w:tcMar>
            <w:vAlign w:val="center"/>
          </w:tcPr>
          <w:p>
            <w:pPr>
              <w:spacing w:after="0"/>
            </w:pPr>
            <w:r>
              <w:rPr>
                <w:b w:val="0"/>
                <w:i w:val="0"/>
                <w:color w:val="1F2937"/>
                <w:sz w:val="14"/>
              </w:rPr>
              <w:t>Must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296" w:type="dxa"/>
            <w:tcMar>
              <w:top w:w="80" w:type="dxa"/>
              <w:left w:w="120" w:type="dxa"/>
              <w:bottom w:w="80" w:type="dxa"/>
              <w:right w:w="120" w:type="dxa"/>
            </w:tcMar>
            <w:vAlign w:val="center"/>
          </w:tcPr>
          <w:p>
            <w:pPr>
              <w:spacing w:after="0"/>
            </w:pPr>
            <w:r>
              <w:rPr>
                <w:b w:val="0"/>
                <w:i w:val="0"/>
                <w:color w:val="1F2937"/>
                <w:sz w:val="14"/>
              </w:rPr>
              <w:t>NFR-MAIN-01</w:t>
            </w:r>
          </w:p>
        </w:tc>
        <w:tc>
          <w:tcPr>
            <w:tcW w:w="1440" w:type="dxa"/>
            <w:tcMar>
              <w:top w:w="80" w:type="dxa"/>
              <w:left w:w="120" w:type="dxa"/>
              <w:bottom w:w="80" w:type="dxa"/>
              <w:right w:w="120" w:type="dxa"/>
            </w:tcMar>
            <w:vAlign w:val="center"/>
          </w:tcPr>
          <w:p>
            <w:pPr>
              <w:spacing w:after="0"/>
            </w:pPr>
            <w:r>
              <w:rPr>
                <w:b w:val="0"/>
                <w:i w:val="0"/>
                <w:color w:val="1F2937"/>
                <w:sz w:val="14"/>
              </w:rPr>
              <w:t>Bảo trì</w:t>
            </w:r>
          </w:p>
        </w:tc>
        <w:tc>
          <w:tcPr>
            <w:tcW w:w="5688" w:type="dxa"/>
            <w:tcMar>
              <w:top w:w="80" w:type="dxa"/>
              <w:left w:w="120" w:type="dxa"/>
              <w:bottom w:w="80" w:type="dxa"/>
              <w:right w:w="120" w:type="dxa"/>
            </w:tcMar>
            <w:vAlign w:val="center"/>
          </w:tcPr>
          <w:p>
            <w:pPr>
              <w:spacing w:after="0"/>
            </w:pPr>
            <w:r>
              <w:rPr>
                <w:b w:val="0"/>
                <w:i w:val="0"/>
                <w:color w:val="1F2937"/>
                <w:sz w:val="14"/>
              </w:rPr>
              <w:t>Cấu hình danh mục, mốc nhắc hạn và nội dung hệ thống không cần triển khai lại.</w:t>
            </w:r>
          </w:p>
        </w:tc>
        <w:tc>
          <w:tcPr>
            <w:tcW w:w="936" w:type="dxa"/>
            <w:tcMar>
              <w:top w:w="80" w:type="dxa"/>
              <w:left w:w="120" w:type="dxa"/>
              <w:bottom w:w="80" w:type="dxa"/>
              <w:right w:w="120" w:type="dxa"/>
            </w:tcMar>
            <w:vAlign w:val="center"/>
          </w:tcPr>
          <w:p>
            <w:pPr>
              <w:spacing w:after="0"/>
            </w:pPr>
            <w:r>
              <w:rPr>
                <w:b w:val="0"/>
                <w:i w:val="0"/>
                <w:color w:val="1F2937"/>
                <w:sz w:val="14"/>
              </w:rPr>
              <w:t>Should</w:t>
            </w:r>
          </w:p>
        </w:tc>
      </w:tr>
    </w:tbl>
    <w:p>
      <w:pPr>
        <w:pStyle w:val="2"/>
      </w:pPr>
      <w:r>
        <w:t>5. Data Model, Roadmap and Traceability</w:t>
      </w:r>
    </w:p>
    <w:p>
      <w:pPr>
        <w:pStyle w:val="3"/>
      </w:pPr>
      <w:r>
        <w:t>5.1 Conceptual Data Model</w:t>
      </w:r>
    </w:p>
    <w:tbl>
      <w:tblPr>
        <w:tblStyle w:val="35"/>
        <w:tblW w:w="0" w:type="auto"/>
        <w:jc w:val="center"/>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Layout w:type="fixed"/>
        <w:tblCellMar>
          <w:top w:w="0" w:type="dxa"/>
          <w:left w:w="108" w:type="dxa"/>
          <w:bottom w:w="0" w:type="dxa"/>
          <w:right w:w="108" w:type="dxa"/>
        </w:tblCellMar>
      </w:tblPr>
      <w:tblGrid>
        <w:gridCol w:w="3120"/>
        <w:gridCol w:w="3120"/>
        <w:gridCol w:w="3120"/>
      </w:tblGrid>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tblHeader/>
          <w:jc w:val="center"/>
        </w:trPr>
        <w:tc>
          <w:tcPr>
            <w:tcW w:w="2160" w:type="dxa"/>
            <w:shd w:val="clear" w:color="auto" w:fill="F2F4F7"/>
            <w:tcMar>
              <w:top w:w="80" w:type="dxa"/>
              <w:left w:w="120" w:type="dxa"/>
              <w:bottom w:w="80" w:type="dxa"/>
              <w:right w:w="120" w:type="dxa"/>
            </w:tcMar>
            <w:vAlign w:val="center"/>
          </w:tcPr>
          <w:p>
            <w:pPr>
              <w:spacing w:after="0"/>
            </w:pPr>
            <w:r>
              <w:rPr>
                <w:b/>
                <w:i w:val="0"/>
                <w:color w:val="1F2937"/>
                <w:sz w:val="15"/>
              </w:rPr>
              <w:t>Thực thể</w:t>
            </w:r>
          </w:p>
        </w:tc>
        <w:tc>
          <w:tcPr>
            <w:tcW w:w="3312" w:type="dxa"/>
            <w:shd w:val="clear" w:color="auto" w:fill="F2F4F7"/>
            <w:tcMar>
              <w:top w:w="80" w:type="dxa"/>
              <w:left w:w="120" w:type="dxa"/>
              <w:bottom w:w="80" w:type="dxa"/>
              <w:right w:w="120" w:type="dxa"/>
            </w:tcMar>
            <w:vAlign w:val="center"/>
          </w:tcPr>
          <w:p>
            <w:pPr>
              <w:spacing w:after="0"/>
            </w:pPr>
            <w:r>
              <w:rPr>
                <w:b/>
                <w:i w:val="0"/>
                <w:color w:val="1F2937"/>
                <w:sz w:val="15"/>
              </w:rPr>
              <w:t>Mục đích</w:t>
            </w:r>
          </w:p>
        </w:tc>
        <w:tc>
          <w:tcPr>
            <w:tcW w:w="3888" w:type="dxa"/>
            <w:shd w:val="clear" w:color="auto" w:fill="F2F4F7"/>
            <w:tcMar>
              <w:top w:w="80" w:type="dxa"/>
              <w:left w:w="120" w:type="dxa"/>
              <w:bottom w:w="80" w:type="dxa"/>
              <w:right w:w="120" w:type="dxa"/>
            </w:tcMar>
            <w:vAlign w:val="center"/>
          </w:tcPr>
          <w:p>
            <w:pPr>
              <w:spacing w:after="0"/>
            </w:pPr>
            <w:r>
              <w:rPr>
                <w:b/>
                <w:i w:val="0"/>
                <w:color w:val="1F2937"/>
                <w:sz w:val="15"/>
              </w:rPr>
              <w:t>Quan hệ chính</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pPr>
              <w:spacing w:after="0"/>
            </w:pPr>
            <w:r>
              <w:rPr>
                <w:b w:val="0"/>
                <w:i w:val="0"/>
                <w:color w:val="1F2937"/>
                <w:sz w:val="15"/>
              </w:rPr>
              <w:t>User</w:t>
            </w:r>
          </w:p>
        </w:tc>
        <w:tc>
          <w:tcPr>
            <w:tcW w:w="3312" w:type="dxa"/>
            <w:tcMar>
              <w:top w:w="80" w:type="dxa"/>
              <w:left w:w="120" w:type="dxa"/>
              <w:bottom w:w="80" w:type="dxa"/>
              <w:right w:w="120" w:type="dxa"/>
            </w:tcMar>
            <w:vAlign w:val="center"/>
          </w:tcPr>
          <w:p>
            <w:pPr>
              <w:spacing w:after="0"/>
            </w:pPr>
            <w:r>
              <w:rPr>
                <w:b w:val="0"/>
                <w:i w:val="0"/>
                <w:color w:val="1F2937"/>
                <w:sz w:val="15"/>
              </w:rPr>
              <w:t>Tài khoản và trạng thái người dùng.</w:t>
            </w:r>
          </w:p>
        </w:tc>
        <w:tc>
          <w:tcPr>
            <w:tcW w:w="3888" w:type="dxa"/>
            <w:tcMar>
              <w:top w:w="80" w:type="dxa"/>
              <w:left w:w="120" w:type="dxa"/>
              <w:bottom w:w="80" w:type="dxa"/>
              <w:right w:w="120" w:type="dxa"/>
            </w:tcMar>
            <w:vAlign w:val="center"/>
          </w:tcPr>
          <w:p>
            <w:pPr>
              <w:spacing w:after="0"/>
            </w:pPr>
            <w:r>
              <w:rPr>
                <w:b w:val="0"/>
                <w:i w:val="0"/>
                <w:color w:val="1F2937"/>
                <w:sz w:val="15"/>
              </w:rPr>
              <w:t>Có vai trò, hồ sơ, tùy chọn, bài lưu và thông báo.</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pPr>
              <w:spacing w:after="0"/>
            </w:pPr>
            <w:r>
              <w:rPr>
                <w:b w:val="0"/>
                <w:i w:val="0"/>
                <w:color w:val="1F2937"/>
                <w:sz w:val="15"/>
              </w:rPr>
              <w:t>Organization</w:t>
            </w:r>
          </w:p>
        </w:tc>
        <w:tc>
          <w:tcPr>
            <w:tcW w:w="3312" w:type="dxa"/>
            <w:tcMar>
              <w:top w:w="80" w:type="dxa"/>
              <w:left w:w="120" w:type="dxa"/>
              <w:bottom w:w="80" w:type="dxa"/>
              <w:right w:w="120" w:type="dxa"/>
            </w:tcMar>
            <w:vAlign w:val="center"/>
          </w:tcPr>
          <w:p>
            <w:pPr>
              <w:spacing w:after="0"/>
            </w:pPr>
            <w:r>
              <w:rPr>
                <w:b w:val="0"/>
                <w:i w:val="0"/>
                <w:color w:val="1F2937"/>
                <w:sz w:val="15"/>
              </w:rPr>
              <w:t>Đơn vị đăng cơ hội.</w:t>
            </w:r>
          </w:p>
        </w:tc>
        <w:tc>
          <w:tcPr>
            <w:tcW w:w="3888" w:type="dxa"/>
            <w:tcMar>
              <w:top w:w="80" w:type="dxa"/>
              <w:left w:w="120" w:type="dxa"/>
              <w:bottom w:w="80" w:type="dxa"/>
              <w:right w:w="120" w:type="dxa"/>
            </w:tcMar>
            <w:vAlign w:val="center"/>
          </w:tcPr>
          <w:p>
            <w:pPr>
              <w:spacing w:after="0"/>
            </w:pPr>
            <w:r>
              <w:rPr>
                <w:b w:val="0"/>
                <w:i w:val="0"/>
                <w:color w:val="1F2937"/>
                <w:sz w:val="15"/>
              </w:rPr>
              <w:t>Có thành viên và nhiều Opportunity.</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pPr>
              <w:spacing w:after="0"/>
            </w:pPr>
            <w:r>
              <w:rPr>
                <w:b w:val="0"/>
                <w:i w:val="0"/>
                <w:color w:val="1F2937"/>
                <w:sz w:val="15"/>
              </w:rPr>
              <w:t>Opportunity</w:t>
            </w:r>
          </w:p>
        </w:tc>
        <w:tc>
          <w:tcPr>
            <w:tcW w:w="3312" w:type="dxa"/>
            <w:tcMar>
              <w:top w:w="80" w:type="dxa"/>
              <w:left w:w="120" w:type="dxa"/>
              <w:bottom w:w="80" w:type="dxa"/>
              <w:right w:w="120" w:type="dxa"/>
            </w:tcMar>
            <w:vAlign w:val="center"/>
          </w:tcPr>
          <w:p>
            <w:pPr>
              <w:spacing w:after="0"/>
            </w:pPr>
            <w:r>
              <w:rPr>
                <w:b w:val="0"/>
                <w:i w:val="0"/>
                <w:color w:val="1F2937"/>
                <w:sz w:val="15"/>
              </w:rPr>
              <w:t>Nội dung cơ hội chuẩn hóa.</w:t>
            </w:r>
          </w:p>
        </w:tc>
        <w:tc>
          <w:tcPr>
            <w:tcW w:w="3888" w:type="dxa"/>
            <w:tcMar>
              <w:top w:w="80" w:type="dxa"/>
              <w:left w:w="120" w:type="dxa"/>
              <w:bottom w:w="80" w:type="dxa"/>
              <w:right w:w="120" w:type="dxa"/>
            </w:tcMar>
            <w:vAlign w:val="center"/>
          </w:tcPr>
          <w:p>
            <w:pPr>
              <w:spacing w:after="0"/>
            </w:pPr>
            <w:r>
              <w:rPr>
                <w:b w:val="0"/>
                <w:i w:val="0"/>
                <w:color w:val="1F2937"/>
                <w:sz w:val="15"/>
              </w:rPr>
              <w:t>Thuộc loại, đơn vị; có thẻ, phiên bản, lượt tương tác và báo cáo.</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pPr>
              <w:spacing w:after="0"/>
            </w:pPr>
            <w:r>
              <w:rPr>
                <w:b w:val="0"/>
                <w:i w:val="0"/>
                <w:color w:val="1F2937"/>
                <w:sz w:val="15"/>
              </w:rPr>
              <w:t>OpportunityVersion</w:t>
            </w:r>
          </w:p>
        </w:tc>
        <w:tc>
          <w:tcPr>
            <w:tcW w:w="3312" w:type="dxa"/>
            <w:tcMar>
              <w:top w:w="80" w:type="dxa"/>
              <w:left w:w="120" w:type="dxa"/>
              <w:bottom w:w="80" w:type="dxa"/>
              <w:right w:w="120" w:type="dxa"/>
            </w:tcMar>
            <w:vAlign w:val="center"/>
          </w:tcPr>
          <w:p>
            <w:pPr>
              <w:spacing w:after="0"/>
            </w:pPr>
            <w:r>
              <w:rPr>
                <w:b w:val="0"/>
                <w:i w:val="0"/>
                <w:color w:val="1F2937"/>
                <w:sz w:val="15"/>
              </w:rPr>
              <w:t>Lịch sử thay đổi bài.</w:t>
            </w:r>
          </w:p>
        </w:tc>
        <w:tc>
          <w:tcPr>
            <w:tcW w:w="3888" w:type="dxa"/>
            <w:tcMar>
              <w:top w:w="80" w:type="dxa"/>
              <w:left w:w="120" w:type="dxa"/>
              <w:bottom w:w="80" w:type="dxa"/>
              <w:right w:w="120" w:type="dxa"/>
            </w:tcMar>
            <w:vAlign w:val="center"/>
          </w:tcPr>
          <w:p>
            <w:pPr>
              <w:spacing w:after="0"/>
            </w:pPr>
            <w:r>
              <w:rPr>
                <w:b w:val="0"/>
                <w:i w:val="0"/>
                <w:color w:val="1F2937"/>
                <w:sz w:val="15"/>
              </w:rPr>
              <w:t>Thuộc Opportunity; ghi người sửa và thời gian.</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pPr>
              <w:spacing w:after="0"/>
            </w:pPr>
            <w:r>
              <w:rPr>
                <w:b w:val="0"/>
                <w:i w:val="0"/>
                <w:color w:val="1F2937"/>
                <w:sz w:val="15"/>
              </w:rPr>
              <w:t>Category/Tag/Skill</w:t>
            </w:r>
          </w:p>
        </w:tc>
        <w:tc>
          <w:tcPr>
            <w:tcW w:w="3312" w:type="dxa"/>
            <w:tcMar>
              <w:top w:w="80" w:type="dxa"/>
              <w:left w:w="120" w:type="dxa"/>
              <w:bottom w:w="80" w:type="dxa"/>
              <w:right w:w="120" w:type="dxa"/>
            </w:tcMar>
            <w:vAlign w:val="center"/>
          </w:tcPr>
          <w:p>
            <w:pPr>
              <w:spacing w:after="0"/>
            </w:pPr>
            <w:r>
              <w:rPr>
                <w:b w:val="0"/>
                <w:i w:val="0"/>
                <w:color w:val="1F2937"/>
                <w:sz w:val="15"/>
              </w:rPr>
              <w:t>Danh mục phân loại và lọc.</w:t>
            </w:r>
          </w:p>
        </w:tc>
        <w:tc>
          <w:tcPr>
            <w:tcW w:w="3888" w:type="dxa"/>
            <w:tcMar>
              <w:top w:w="80" w:type="dxa"/>
              <w:left w:w="120" w:type="dxa"/>
              <w:bottom w:w="80" w:type="dxa"/>
              <w:right w:w="120" w:type="dxa"/>
            </w:tcMar>
            <w:vAlign w:val="center"/>
          </w:tcPr>
          <w:p>
            <w:pPr>
              <w:spacing w:after="0"/>
            </w:pPr>
            <w:r>
              <w:rPr>
                <w:b w:val="0"/>
                <w:i w:val="0"/>
                <w:color w:val="1F2937"/>
                <w:sz w:val="15"/>
              </w:rPr>
              <w:t>Liên kết nhiều-nhiều với Opportunity khi phù hợp.</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pPr>
              <w:spacing w:after="0"/>
            </w:pPr>
            <w:r>
              <w:rPr>
                <w:b w:val="0"/>
                <w:i w:val="0"/>
                <w:color w:val="1F2937"/>
                <w:sz w:val="15"/>
              </w:rPr>
              <w:t>SavedOpportunity</w:t>
            </w:r>
          </w:p>
        </w:tc>
        <w:tc>
          <w:tcPr>
            <w:tcW w:w="3312" w:type="dxa"/>
            <w:tcMar>
              <w:top w:w="80" w:type="dxa"/>
              <w:left w:w="120" w:type="dxa"/>
              <w:bottom w:w="80" w:type="dxa"/>
              <w:right w:w="120" w:type="dxa"/>
            </w:tcMar>
            <w:vAlign w:val="center"/>
          </w:tcPr>
          <w:p>
            <w:pPr>
              <w:spacing w:after="0"/>
            </w:pPr>
            <w:r>
              <w:rPr>
                <w:b w:val="0"/>
                <w:i w:val="0"/>
                <w:color w:val="1F2937"/>
                <w:sz w:val="15"/>
              </w:rPr>
              <w:t>Quan hệ sinh viên lưu cơ hội.</w:t>
            </w:r>
          </w:p>
        </w:tc>
        <w:tc>
          <w:tcPr>
            <w:tcW w:w="3888" w:type="dxa"/>
            <w:tcMar>
              <w:top w:w="80" w:type="dxa"/>
              <w:left w:w="120" w:type="dxa"/>
              <w:bottom w:w="80" w:type="dxa"/>
              <w:right w:w="120" w:type="dxa"/>
            </w:tcMar>
            <w:vAlign w:val="center"/>
          </w:tcPr>
          <w:p>
            <w:pPr>
              <w:spacing w:after="0"/>
            </w:pPr>
            <w:r>
              <w:rPr>
                <w:b w:val="0"/>
                <w:i w:val="0"/>
                <w:color w:val="1F2937"/>
                <w:sz w:val="15"/>
              </w:rPr>
              <w:t>Duy nhất theo User + Opportunity.</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pPr>
              <w:spacing w:after="0"/>
            </w:pPr>
            <w:r>
              <w:rPr>
                <w:b w:val="0"/>
                <w:i w:val="0"/>
                <w:color w:val="1F2937"/>
                <w:sz w:val="15"/>
              </w:rPr>
              <w:t>Notification</w:t>
            </w:r>
          </w:p>
        </w:tc>
        <w:tc>
          <w:tcPr>
            <w:tcW w:w="3312" w:type="dxa"/>
            <w:tcMar>
              <w:top w:w="80" w:type="dxa"/>
              <w:left w:w="120" w:type="dxa"/>
              <w:bottom w:w="80" w:type="dxa"/>
              <w:right w:w="120" w:type="dxa"/>
            </w:tcMar>
            <w:vAlign w:val="center"/>
          </w:tcPr>
          <w:p>
            <w:pPr>
              <w:spacing w:after="0"/>
            </w:pPr>
            <w:r>
              <w:rPr>
                <w:b w:val="0"/>
                <w:i w:val="0"/>
                <w:color w:val="1F2937"/>
                <w:sz w:val="15"/>
              </w:rPr>
              <w:t>Thông báo đến người dùng.</w:t>
            </w:r>
          </w:p>
        </w:tc>
        <w:tc>
          <w:tcPr>
            <w:tcW w:w="3888" w:type="dxa"/>
            <w:tcMar>
              <w:top w:w="80" w:type="dxa"/>
              <w:left w:w="120" w:type="dxa"/>
              <w:bottom w:w="80" w:type="dxa"/>
              <w:right w:w="120" w:type="dxa"/>
            </w:tcMar>
            <w:vAlign w:val="center"/>
          </w:tcPr>
          <w:p>
            <w:pPr>
              <w:spacing w:after="0"/>
            </w:pPr>
            <w:r>
              <w:rPr>
                <w:b w:val="0"/>
                <w:i w:val="0"/>
                <w:color w:val="1F2937"/>
                <w:sz w:val="15"/>
              </w:rPr>
              <w:t>Thuộc User; có loại, kênh, trạng thái đọc/gửi.</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pPr>
              <w:spacing w:after="0"/>
            </w:pPr>
            <w:r>
              <w:rPr>
                <w:b w:val="0"/>
                <w:i w:val="0"/>
                <w:color w:val="1F2937"/>
                <w:sz w:val="15"/>
              </w:rPr>
              <w:t>ModerationDecision</w:t>
            </w:r>
          </w:p>
        </w:tc>
        <w:tc>
          <w:tcPr>
            <w:tcW w:w="3312" w:type="dxa"/>
            <w:tcMar>
              <w:top w:w="80" w:type="dxa"/>
              <w:left w:w="120" w:type="dxa"/>
              <w:bottom w:w="80" w:type="dxa"/>
              <w:right w:w="120" w:type="dxa"/>
            </w:tcMar>
            <w:vAlign w:val="center"/>
          </w:tcPr>
          <w:p>
            <w:pPr>
              <w:spacing w:after="0"/>
            </w:pPr>
            <w:r>
              <w:rPr>
                <w:b w:val="0"/>
                <w:i w:val="0"/>
                <w:color w:val="1F2937"/>
                <w:sz w:val="15"/>
              </w:rPr>
              <w:t>Quyết định kiểm duyệt.</w:t>
            </w:r>
          </w:p>
        </w:tc>
        <w:tc>
          <w:tcPr>
            <w:tcW w:w="3888" w:type="dxa"/>
            <w:tcMar>
              <w:top w:w="80" w:type="dxa"/>
              <w:left w:w="120" w:type="dxa"/>
              <w:bottom w:w="80" w:type="dxa"/>
              <w:right w:w="120" w:type="dxa"/>
            </w:tcMar>
            <w:vAlign w:val="center"/>
          </w:tcPr>
          <w:p>
            <w:pPr>
              <w:spacing w:after="0"/>
            </w:pPr>
            <w:r>
              <w:rPr>
                <w:b w:val="0"/>
                <w:i w:val="0"/>
                <w:color w:val="1F2937"/>
                <w:sz w:val="15"/>
              </w:rPr>
              <w:t>Thuộc Opportunity và người kiểm duyệt.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pPr>
              <w:spacing w:after="0"/>
            </w:pPr>
            <w:r>
              <w:rPr>
                <w:b w:val="0"/>
                <w:i w:val="0"/>
                <w:color w:val="1F2937"/>
                <w:sz w:val="15"/>
              </w:rPr>
              <w:t>Report</w:t>
            </w:r>
          </w:p>
        </w:tc>
        <w:tc>
          <w:tcPr>
            <w:tcW w:w="3312" w:type="dxa"/>
            <w:tcMar>
              <w:top w:w="80" w:type="dxa"/>
              <w:left w:w="120" w:type="dxa"/>
              <w:bottom w:w="80" w:type="dxa"/>
              <w:right w:w="120" w:type="dxa"/>
            </w:tcMar>
            <w:vAlign w:val="center"/>
          </w:tcPr>
          <w:p>
            <w:pPr>
              <w:spacing w:after="0"/>
            </w:pPr>
            <w:r>
              <w:rPr>
                <w:b w:val="0"/>
                <w:i w:val="0"/>
                <w:color w:val="1F2937"/>
                <w:sz w:val="15"/>
              </w:rPr>
              <w:t>Báo cáo nội dung từ người dùng.</w:t>
            </w:r>
          </w:p>
        </w:tc>
        <w:tc>
          <w:tcPr>
            <w:tcW w:w="3888" w:type="dxa"/>
            <w:tcMar>
              <w:top w:w="80" w:type="dxa"/>
              <w:left w:w="120" w:type="dxa"/>
              <w:bottom w:w="80" w:type="dxa"/>
              <w:right w:w="120" w:type="dxa"/>
            </w:tcMar>
            <w:vAlign w:val="center"/>
          </w:tcPr>
          <w:p>
            <w:pPr>
              <w:spacing w:after="0"/>
            </w:pPr>
            <w:r>
              <w:rPr>
                <w:b w:val="0"/>
                <w:i w:val="0"/>
                <w:color w:val="1F2937"/>
                <w:sz w:val="15"/>
              </w:rPr>
              <w:t>Thuộc Opportunity; có lý do và trạng thái xử lý.</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160" w:type="dxa"/>
            <w:tcMar>
              <w:top w:w="80" w:type="dxa"/>
              <w:left w:w="120" w:type="dxa"/>
              <w:bottom w:w="80" w:type="dxa"/>
              <w:right w:w="120" w:type="dxa"/>
            </w:tcMar>
            <w:vAlign w:val="center"/>
          </w:tcPr>
          <w:p>
            <w:pPr>
              <w:spacing w:after="0"/>
            </w:pPr>
            <w:r>
              <w:rPr>
                <w:b w:val="0"/>
                <w:i w:val="0"/>
                <w:color w:val="1F2937"/>
                <w:sz w:val="15"/>
              </w:rPr>
              <w:t>AuditLog</w:t>
            </w:r>
          </w:p>
        </w:tc>
        <w:tc>
          <w:tcPr>
            <w:tcW w:w="3312" w:type="dxa"/>
            <w:tcMar>
              <w:top w:w="80" w:type="dxa"/>
              <w:left w:w="120" w:type="dxa"/>
              <w:bottom w:w="80" w:type="dxa"/>
              <w:right w:w="120" w:type="dxa"/>
            </w:tcMar>
            <w:vAlign w:val="center"/>
          </w:tcPr>
          <w:p>
            <w:pPr>
              <w:spacing w:after="0"/>
            </w:pPr>
            <w:r>
              <w:rPr>
                <w:b w:val="0"/>
                <w:i w:val="0"/>
                <w:color w:val="1F2937"/>
                <w:sz w:val="15"/>
              </w:rPr>
              <w:t>Dấu vết hành động quan trọng.</w:t>
            </w:r>
          </w:p>
        </w:tc>
        <w:tc>
          <w:tcPr>
            <w:tcW w:w="3888" w:type="dxa"/>
            <w:tcMar>
              <w:top w:w="80" w:type="dxa"/>
              <w:left w:w="120" w:type="dxa"/>
              <w:bottom w:w="80" w:type="dxa"/>
              <w:right w:w="120" w:type="dxa"/>
            </w:tcMar>
            <w:vAlign w:val="center"/>
          </w:tcPr>
          <w:p>
            <w:pPr>
              <w:spacing w:after="0"/>
            </w:pPr>
            <w:r>
              <w:rPr>
                <w:b w:val="0"/>
                <w:i w:val="0"/>
                <w:color w:val="1F2937"/>
                <w:sz w:val="15"/>
              </w:rPr>
              <w:t>Ghi tác nhân, hành động, đối tượng và thời điểm.</w:t>
            </w:r>
          </w:p>
        </w:tc>
      </w:tr>
    </w:tbl>
    <w:p>
      <w:pPr>
        <w:pStyle w:val="3"/>
      </w:pPr>
      <w:r>
        <w:t>5.2 Proposed Delivery Phases</w:t>
      </w:r>
    </w:p>
    <w:tbl>
      <w:tblPr>
        <w:tblStyle w:val="35"/>
        <w:tblW w:w="0" w:type="auto"/>
        <w:jc w:val="center"/>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Layout w:type="fixed"/>
        <w:tblCellMar>
          <w:top w:w="0" w:type="dxa"/>
          <w:left w:w="108" w:type="dxa"/>
          <w:bottom w:w="0" w:type="dxa"/>
          <w:right w:w="108" w:type="dxa"/>
        </w:tblCellMar>
      </w:tblPr>
      <w:tblGrid>
        <w:gridCol w:w="3120"/>
        <w:gridCol w:w="3120"/>
        <w:gridCol w:w="3120"/>
      </w:tblGrid>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tblHeader/>
          <w:jc w:val="center"/>
        </w:trPr>
        <w:tc>
          <w:tcPr>
            <w:tcW w:w="2304" w:type="dxa"/>
            <w:shd w:val="clear" w:color="auto" w:fill="F2F4F7"/>
            <w:tcMar>
              <w:top w:w="80" w:type="dxa"/>
              <w:left w:w="120" w:type="dxa"/>
              <w:bottom w:w="80" w:type="dxa"/>
              <w:right w:w="120" w:type="dxa"/>
            </w:tcMar>
            <w:vAlign w:val="center"/>
          </w:tcPr>
          <w:p>
            <w:pPr>
              <w:spacing w:after="0"/>
            </w:pPr>
            <w:r>
              <w:rPr>
                <w:b/>
                <w:i w:val="0"/>
                <w:color w:val="1F2937"/>
                <w:sz w:val="16"/>
              </w:rPr>
              <w:t>Giai đoạn</w:t>
            </w:r>
          </w:p>
        </w:tc>
        <w:tc>
          <w:tcPr>
            <w:tcW w:w="4464" w:type="dxa"/>
            <w:shd w:val="clear" w:color="auto" w:fill="F2F4F7"/>
            <w:tcMar>
              <w:top w:w="80" w:type="dxa"/>
              <w:left w:w="120" w:type="dxa"/>
              <w:bottom w:w="80" w:type="dxa"/>
              <w:right w:w="120" w:type="dxa"/>
            </w:tcMar>
            <w:vAlign w:val="center"/>
          </w:tcPr>
          <w:p>
            <w:pPr>
              <w:spacing w:after="0"/>
            </w:pPr>
            <w:r>
              <w:rPr>
                <w:b/>
                <w:i w:val="0"/>
                <w:color w:val="1F2937"/>
                <w:sz w:val="16"/>
              </w:rPr>
              <w:t>Phạm vi</w:t>
            </w:r>
          </w:p>
        </w:tc>
        <w:tc>
          <w:tcPr>
            <w:tcW w:w="2592" w:type="dxa"/>
            <w:shd w:val="clear" w:color="auto" w:fill="F2F4F7"/>
            <w:tcMar>
              <w:top w:w="80" w:type="dxa"/>
              <w:left w:w="120" w:type="dxa"/>
              <w:bottom w:w="80" w:type="dxa"/>
              <w:right w:w="120" w:type="dxa"/>
            </w:tcMar>
            <w:vAlign w:val="center"/>
          </w:tcPr>
          <w:p>
            <w:pPr>
              <w:spacing w:after="0"/>
            </w:pPr>
            <w:r>
              <w:rPr>
                <w:b/>
                <w:i w:val="0"/>
                <w:color w:val="1F2937"/>
                <w:sz w:val="16"/>
              </w:rPr>
              <w:t>Kết quả</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304" w:type="dxa"/>
            <w:tcMar>
              <w:top w:w="80" w:type="dxa"/>
              <w:left w:w="120" w:type="dxa"/>
              <w:bottom w:w="80" w:type="dxa"/>
              <w:right w:w="120" w:type="dxa"/>
            </w:tcMar>
            <w:vAlign w:val="center"/>
          </w:tcPr>
          <w:p>
            <w:pPr>
              <w:spacing w:after="0"/>
            </w:pPr>
            <w:r>
              <w:rPr>
                <w:b w:val="0"/>
                <w:i w:val="0"/>
                <w:color w:val="1F2937"/>
                <w:sz w:val="16"/>
              </w:rPr>
              <w:t>Phase 1 - Nền tảng</w:t>
            </w:r>
          </w:p>
        </w:tc>
        <w:tc>
          <w:tcPr>
            <w:tcW w:w="4464" w:type="dxa"/>
            <w:tcMar>
              <w:top w:w="80" w:type="dxa"/>
              <w:left w:w="120" w:type="dxa"/>
              <w:bottom w:w="80" w:type="dxa"/>
              <w:right w:w="120" w:type="dxa"/>
            </w:tcMar>
            <w:vAlign w:val="center"/>
          </w:tcPr>
          <w:p>
            <w:pPr>
              <w:spacing w:after="0"/>
            </w:pPr>
            <w:r>
              <w:rPr>
                <w:b w:val="0"/>
                <w:i w:val="0"/>
                <w:color w:val="1F2937"/>
                <w:sz w:val="16"/>
              </w:rPr>
              <w:t>Xác thực, vai trò, danh mục, tạo bài, kiểm duyệt và vòng đời.</w:t>
            </w:r>
          </w:p>
        </w:tc>
        <w:tc>
          <w:tcPr>
            <w:tcW w:w="2592" w:type="dxa"/>
            <w:tcMar>
              <w:top w:w="80" w:type="dxa"/>
              <w:left w:w="120" w:type="dxa"/>
              <w:bottom w:w="80" w:type="dxa"/>
              <w:right w:w="120" w:type="dxa"/>
            </w:tcMar>
            <w:vAlign w:val="center"/>
          </w:tcPr>
          <w:p>
            <w:pPr>
              <w:spacing w:after="0"/>
            </w:pPr>
            <w:r>
              <w:rPr>
                <w:b w:val="0"/>
                <w:i w:val="0"/>
                <w:color w:val="1F2937"/>
                <w:sz w:val="16"/>
              </w:rPr>
              <w:t>Có dữ liệu đã duyệt để vận hành nội bộ.</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304" w:type="dxa"/>
            <w:tcMar>
              <w:top w:w="80" w:type="dxa"/>
              <w:left w:w="120" w:type="dxa"/>
              <w:bottom w:w="80" w:type="dxa"/>
              <w:right w:w="120" w:type="dxa"/>
            </w:tcMar>
            <w:vAlign w:val="center"/>
          </w:tcPr>
          <w:p>
            <w:pPr>
              <w:spacing w:after="0"/>
            </w:pPr>
            <w:r>
              <w:rPr>
                <w:b w:val="0"/>
                <w:i w:val="0"/>
                <w:color w:val="1F2937"/>
                <w:sz w:val="16"/>
              </w:rPr>
              <w:t>Phase 2 - Trải nghiệm sinh viên</w:t>
            </w:r>
          </w:p>
        </w:tc>
        <w:tc>
          <w:tcPr>
            <w:tcW w:w="4464" w:type="dxa"/>
            <w:tcMar>
              <w:top w:w="80" w:type="dxa"/>
              <w:left w:w="120" w:type="dxa"/>
              <w:bottom w:w="80" w:type="dxa"/>
              <w:right w:w="120" w:type="dxa"/>
            </w:tcMar>
            <w:vAlign w:val="center"/>
          </w:tcPr>
          <w:p>
            <w:pPr>
              <w:spacing w:after="0"/>
            </w:pPr>
            <w:r>
              <w:rPr>
                <w:b w:val="0"/>
                <w:i w:val="0"/>
                <w:color w:val="1F2937"/>
                <w:sz w:val="16"/>
              </w:rPr>
              <w:t>Bảng tin, tìm kiếm, lọc, chi tiết, lưu và liên kết đăng ký.</w:t>
            </w:r>
          </w:p>
        </w:tc>
        <w:tc>
          <w:tcPr>
            <w:tcW w:w="2592" w:type="dxa"/>
            <w:tcMar>
              <w:top w:w="80" w:type="dxa"/>
              <w:left w:w="120" w:type="dxa"/>
              <w:bottom w:w="80" w:type="dxa"/>
              <w:right w:w="120" w:type="dxa"/>
            </w:tcMar>
            <w:vAlign w:val="center"/>
          </w:tcPr>
          <w:p>
            <w:pPr>
              <w:spacing w:after="0"/>
            </w:pPr>
            <w:r>
              <w:rPr>
                <w:b w:val="0"/>
                <w:i w:val="0"/>
                <w:color w:val="1F2937"/>
                <w:sz w:val="16"/>
              </w:rPr>
              <w:t>Sinh viên khám phá và lưu cơ hội.</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304" w:type="dxa"/>
            <w:tcMar>
              <w:top w:w="80" w:type="dxa"/>
              <w:left w:w="120" w:type="dxa"/>
              <w:bottom w:w="80" w:type="dxa"/>
              <w:right w:w="120" w:type="dxa"/>
            </w:tcMar>
            <w:vAlign w:val="center"/>
          </w:tcPr>
          <w:p>
            <w:pPr>
              <w:spacing w:after="0"/>
            </w:pPr>
            <w:r>
              <w:rPr>
                <w:b w:val="0"/>
                <w:i w:val="0"/>
                <w:color w:val="1F2937"/>
                <w:sz w:val="16"/>
              </w:rPr>
              <w:t>Phase 3 - Thông báo &amp; chất lượng</w:t>
            </w:r>
          </w:p>
        </w:tc>
        <w:tc>
          <w:tcPr>
            <w:tcW w:w="4464" w:type="dxa"/>
            <w:tcMar>
              <w:top w:w="80" w:type="dxa"/>
              <w:left w:w="120" w:type="dxa"/>
              <w:bottom w:w="80" w:type="dxa"/>
              <w:right w:w="120" w:type="dxa"/>
            </w:tcMar>
            <w:vAlign w:val="center"/>
          </w:tcPr>
          <w:p>
            <w:pPr>
              <w:spacing w:after="0"/>
            </w:pPr>
            <w:r>
              <w:rPr>
                <w:b w:val="0"/>
                <w:i w:val="0"/>
                <w:color w:val="1F2937"/>
                <w:sz w:val="16"/>
              </w:rPr>
              <w:t>Nhắc hạn, báo cáo vi phạm, phát hiện trùng và kiểm tra liên kết.</w:t>
            </w:r>
          </w:p>
        </w:tc>
        <w:tc>
          <w:tcPr>
            <w:tcW w:w="2592" w:type="dxa"/>
            <w:tcMar>
              <w:top w:w="80" w:type="dxa"/>
              <w:left w:w="120" w:type="dxa"/>
              <w:bottom w:w="80" w:type="dxa"/>
              <w:right w:w="120" w:type="dxa"/>
            </w:tcMar>
            <w:vAlign w:val="center"/>
          </w:tcPr>
          <w:p>
            <w:pPr>
              <w:spacing w:after="0"/>
            </w:pPr>
            <w:r>
              <w:rPr>
                <w:b w:val="0"/>
                <w:i w:val="0"/>
                <w:color w:val="1F2937"/>
                <w:sz w:val="16"/>
              </w:rPr>
              <w:t>Giảm bỏ lỡ hạn và tăng chất lượng nội dung.</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2304" w:type="dxa"/>
            <w:tcMar>
              <w:top w:w="80" w:type="dxa"/>
              <w:left w:w="120" w:type="dxa"/>
              <w:bottom w:w="80" w:type="dxa"/>
              <w:right w:w="120" w:type="dxa"/>
            </w:tcMar>
            <w:vAlign w:val="center"/>
          </w:tcPr>
          <w:p>
            <w:pPr>
              <w:spacing w:after="0"/>
            </w:pPr>
            <w:r>
              <w:rPr>
                <w:b w:val="0"/>
                <w:i w:val="0"/>
                <w:color w:val="1F2937"/>
                <w:sz w:val="16"/>
              </w:rPr>
              <w:t>Phase 4 - Đo lường</w:t>
            </w:r>
          </w:p>
        </w:tc>
        <w:tc>
          <w:tcPr>
            <w:tcW w:w="4464" w:type="dxa"/>
            <w:tcMar>
              <w:top w:w="80" w:type="dxa"/>
              <w:left w:w="120" w:type="dxa"/>
              <w:bottom w:w="80" w:type="dxa"/>
              <w:right w:w="120" w:type="dxa"/>
            </w:tcMar>
            <w:vAlign w:val="center"/>
          </w:tcPr>
          <w:p>
            <w:pPr>
              <w:spacing w:after="0"/>
            </w:pPr>
            <w:r>
              <w:rPr>
                <w:b w:val="0"/>
                <w:i w:val="0"/>
                <w:color w:val="1F2937"/>
                <w:sz w:val="16"/>
              </w:rPr>
              <w:t>Dashboard, thống kê đối tác, xuất báo cáo và tối ưu KPI.</w:t>
            </w:r>
          </w:p>
        </w:tc>
        <w:tc>
          <w:tcPr>
            <w:tcW w:w="2592" w:type="dxa"/>
            <w:tcMar>
              <w:top w:w="80" w:type="dxa"/>
              <w:left w:w="120" w:type="dxa"/>
              <w:bottom w:w="80" w:type="dxa"/>
              <w:right w:w="120" w:type="dxa"/>
            </w:tcMar>
            <w:vAlign w:val="center"/>
          </w:tcPr>
          <w:p>
            <w:pPr>
              <w:spacing w:after="0"/>
            </w:pPr>
            <w:r>
              <w:rPr>
                <w:b w:val="0"/>
                <w:i w:val="0"/>
                <w:color w:val="1F2937"/>
                <w:sz w:val="16"/>
              </w:rPr>
              <w:t>Đo lường được mức tiếp cận và hiệu quả.</w:t>
            </w:r>
          </w:p>
        </w:tc>
      </w:tr>
    </w:tbl>
    <w:p>
      <w:pPr>
        <w:pStyle w:val="3"/>
      </w:pPr>
      <w:r>
        <w:t>5.3 Definition of Done</w:t>
      </w:r>
    </w:p>
    <w:p>
      <w:pPr>
        <w:pStyle w:val="23"/>
      </w:pPr>
      <w:r>
        <w:t>Có thiết kế và nội dung cho trạng thái bình thường, trống, tải, lỗi và không đủ quyền.</w:t>
      </w:r>
    </w:p>
    <w:p>
      <w:pPr>
        <w:pStyle w:val="23"/>
      </w:pPr>
      <w:r>
        <w:t>Triển khai kiểm tra quyền và validation ở phía máy chủ.</w:t>
      </w:r>
    </w:p>
    <w:p>
      <w:pPr>
        <w:pStyle w:val="23"/>
      </w:pPr>
      <w:r>
        <w:t>Có kiểm thử cho luồng chính và các trường hợp biên quan trọng.</w:t>
      </w:r>
    </w:p>
    <w:p>
      <w:pPr>
        <w:pStyle w:val="23"/>
      </w:pPr>
      <w:r>
        <w:t>Đạt tiêu chí chấp nhận, không còn lỗi nghiêm trọng đang mở.</w:t>
      </w:r>
    </w:p>
    <w:p>
      <w:pPr>
        <w:pStyle w:val="23"/>
      </w:pPr>
      <w:r>
        <w:t>Có log/đo lường cần thiết nhưng không thu thập dữ liệu cá nhân vượt phạm vi.</w:t>
      </w:r>
    </w:p>
    <w:p>
      <w:pPr>
        <w:pStyle w:val="23"/>
      </w:pPr>
      <w:r>
        <w:t>Đã kiểm tra responsive, bàn phím và khả năng đọc của thông báo lỗi.</w:t>
      </w:r>
    </w:p>
    <w:p>
      <w:pPr>
        <w:pStyle w:val="23"/>
      </w:pPr>
      <w:r>
        <w:t>Tài liệu sử dụng/vận hành liên quan đã được cập nhật.</w:t>
      </w:r>
    </w:p>
    <w:p>
      <w:pPr>
        <w:pStyle w:val="3"/>
      </w:pPr>
      <w:r>
        <w:t>5.4 BRD to PRD Traceability</w:t>
      </w:r>
    </w:p>
    <w:tbl>
      <w:tblPr>
        <w:tblStyle w:val="35"/>
        <w:tblW w:w="0" w:type="auto"/>
        <w:jc w:val="center"/>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Layout w:type="fixed"/>
        <w:tblCellMar>
          <w:top w:w="0" w:type="dxa"/>
          <w:left w:w="108" w:type="dxa"/>
          <w:bottom w:w="0" w:type="dxa"/>
          <w:right w:w="108" w:type="dxa"/>
        </w:tblCellMar>
      </w:tblPr>
      <w:tblGrid>
        <w:gridCol w:w="3120"/>
        <w:gridCol w:w="3120"/>
        <w:gridCol w:w="3120"/>
      </w:tblGrid>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tblHeader/>
          <w:jc w:val="center"/>
        </w:trPr>
        <w:tc>
          <w:tcPr>
            <w:tcW w:w="3168" w:type="dxa"/>
            <w:shd w:val="clear" w:color="auto" w:fill="F2F4F7"/>
            <w:tcMar>
              <w:top w:w="80" w:type="dxa"/>
              <w:left w:w="120" w:type="dxa"/>
              <w:bottom w:w="80" w:type="dxa"/>
              <w:right w:w="120" w:type="dxa"/>
            </w:tcMar>
            <w:vAlign w:val="center"/>
          </w:tcPr>
          <w:p>
            <w:pPr>
              <w:spacing w:after="0"/>
            </w:pPr>
            <w:r>
              <w:rPr>
                <w:b/>
                <w:i w:val="0"/>
                <w:color w:val="1F2937"/>
                <w:sz w:val="16"/>
              </w:rPr>
              <w:t>Yêu cầu BRD</w:t>
            </w:r>
          </w:p>
        </w:tc>
        <w:tc>
          <w:tcPr>
            <w:tcW w:w="2448" w:type="dxa"/>
            <w:shd w:val="clear" w:color="auto" w:fill="F2F4F7"/>
            <w:tcMar>
              <w:top w:w="80" w:type="dxa"/>
              <w:left w:w="120" w:type="dxa"/>
              <w:bottom w:w="80" w:type="dxa"/>
              <w:right w:w="120" w:type="dxa"/>
            </w:tcMar>
            <w:vAlign w:val="center"/>
          </w:tcPr>
          <w:p>
            <w:pPr>
              <w:spacing w:after="0"/>
            </w:pPr>
            <w:r>
              <w:rPr>
                <w:b/>
                <w:i w:val="0"/>
                <w:color w:val="1F2937"/>
                <w:sz w:val="16"/>
              </w:rPr>
              <w:t>Năng lực PRD</w:t>
            </w:r>
          </w:p>
        </w:tc>
        <w:tc>
          <w:tcPr>
            <w:tcW w:w="3744" w:type="dxa"/>
            <w:shd w:val="clear" w:color="auto" w:fill="F2F4F7"/>
            <w:tcMar>
              <w:top w:w="80" w:type="dxa"/>
              <w:left w:w="120" w:type="dxa"/>
              <w:bottom w:w="80" w:type="dxa"/>
              <w:right w:w="120" w:type="dxa"/>
            </w:tcMar>
            <w:vAlign w:val="center"/>
          </w:tcPr>
          <w:p>
            <w:pPr>
              <w:spacing w:after="0"/>
            </w:pPr>
            <w:r>
              <w:rPr>
                <w:b/>
                <w:i w:val="0"/>
                <w:color w:val="1F2937"/>
                <w:sz w:val="16"/>
              </w:rPr>
              <w:t>Nhóm yêu cầu chức năng</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3168" w:type="dxa"/>
            <w:tcMar>
              <w:top w:w="80" w:type="dxa"/>
              <w:left w:w="120" w:type="dxa"/>
              <w:bottom w:w="80" w:type="dxa"/>
              <w:right w:w="120" w:type="dxa"/>
            </w:tcMar>
            <w:vAlign w:val="center"/>
          </w:tcPr>
          <w:p>
            <w:pPr>
              <w:spacing w:after="0"/>
            </w:pPr>
            <w:r>
              <w:rPr>
                <w:b w:val="0"/>
                <w:i w:val="0"/>
                <w:color w:val="1F2937"/>
                <w:sz w:val="16"/>
              </w:rPr>
              <w:t>BR-01 đến BR-05</w:t>
            </w:r>
          </w:p>
        </w:tc>
        <w:tc>
          <w:tcPr>
            <w:tcW w:w="2448" w:type="dxa"/>
            <w:tcMar>
              <w:top w:w="80" w:type="dxa"/>
              <w:left w:w="120" w:type="dxa"/>
              <w:bottom w:w="80" w:type="dxa"/>
              <w:right w:w="120" w:type="dxa"/>
            </w:tcMar>
            <w:vAlign w:val="center"/>
          </w:tcPr>
          <w:p>
            <w:pPr>
              <w:spacing w:after="0"/>
            </w:pPr>
            <w:r>
              <w:rPr>
                <w:b w:val="0"/>
                <w:i w:val="0"/>
                <w:color w:val="1F2937"/>
                <w:sz w:val="16"/>
              </w:rPr>
              <w:t>CAP-01</w:t>
            </w:r>
          </w:p>
        </w:tc>
        <w:tc>
          <w:tcPr>
            <w:tcW w:w="3744" w:type="dxa"/>
            <w:tcMar>
              <w:top w:w="80" w:type="dxa"/>
              <w:left w:w="120" w:type="dxa"/>
              <w:bottom w:w="80" w:type="dxa"/>
              <w:right w:w="120" w:type="dxa"/>
            </w:tcMar>
            <w:vAlign w:val="center"/>
          </w:tcPr>
          <w:p>
            <w:pPr>
              <w:spacing w:after="0"/>
            </w:pPr>
            <w:r>
              <w:rPr>
                <w:b w:val="0"/>
                <w:i w:val="0"/>
                <w:color w:val="1F2937"/>
                <w:sz w:val="16"/>
              </w:rPr>
              <w:t>FR-EXP-*</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3168" w:type="dxa"/>
            <w:tcMar>
              <w:top w:w="80" w:type="dxa"/>
              <w:left w:w="120" w:type="dxa"/>
              <w:bottom w:w="80" w:type="dxa"/>
              <w:right w:w="120" w:type="dxa"/>
            </w:tcMar>
            <w:vAlign w:val="center"/>
          </w:tcPr>
          <w:p>
            <w:pPr>
              <w:spacing w:after="0"/>
            </w:pPr>
            <w:r>
              <w:rPr>
                <w:b w:val="0"/>
                <w:i w:val="0"/>
                <w:color w:val="1F2937"/>
                <w:sz w:val="16"/>
              </w:rPr>
              <w:t>BR-06</w:t>
            </w:r>
          </w:p>
        </w:tc>
        <w:tc>
          <w:tcPr>
            <w:tcW w:w="2448" w:type="dxa"/>
            <w:tcMar>
              <w:top w:w="80" w:type="dxa"/>
              <w:left w:w="120" w:type="dxa"/>
              <w:bottom w:w="80" w:type="dxa"/>
              <w:right w:w="120" w:type="dxa"/>
            </w:tcMar>
            <w:vAlign w:val="center"/>
          </w:tcPr>
          <w:p>
            <w:pPr>
              <w:spacing w:after="0"/>
            </w:pPr>
            <w:r>
              <w:rPr>
                <w:b w:val="0"/>
                <w:i w:val="0"/>
                <w:color w:val="1F2937"/>
                <w:sz w:val="16"/>
              </w:rPr>
              <w:t>CAP-02</w:t>
            </w:r>
          </w:p>
        </w:tc>
        <w:tc>
          <w:tcPr>
            <w:tcW w:w="3744" w:type="dxa"/>
            <w:tcMar>
              <w:top w:w="80" w:type="dxa"/>
              <w:left w:w="120" w:type="dxa"/>
              <w:bottom w:w="80" w:type="dxa"/>
              <w:right w:w="120" w:type="dxa"/>
            </w:tcMar>
            <w:vAlign w:val="center"/>
          </w:tcPr>
          <w:p>
            <w:pPr>
              <w:spacing w:after="0"/>
            </w:pPr>
            <w:r>
              <w:rPr>
                <w:b w:val="0"/>
                <w:i w:val="0"/>
                <w:color w:val="1F2937"/>
                <w:sz w:val="16"/>
              </w:rPr>
              <w:t>FR-AUTH-*, FR-PER-*</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3168" w:type="dxa"/>
            <w:tcMar>
              <w:top w:w="80" w:type="dxa"/>
              <w:left w:w="120" w:type="dxa"/>
              <w:bottom w:w="80" w:type="dxa"/>
              <w:right w:w="120" w:type="dxa"/>
            </w:tcMar>
            <w:vAlign w:val="center"/>
          </w:tcPr>
          <w:p>
            <w:pPr>
              <w:spacing w:after="0"/>
            </w:pPr>
            <w:r>
              <w:rPr>
                <w:b w:val="0"/>
                <w:i w:val="0"/>
                <w:color w:val="1F2937"/>
                <w:sz w:val="16"/>
              </w:rPr>
              <w:t>BR-07, BR-11</w:t>
            </w:r>
          </w:p>
        </w:tc>
        <w:tc>
          <w:tcPr>
            <w:tcW w:w="2448" w:type="dxa"/>
            <w:tcMar>
              <w:top w:w="80" w:type="dxa"/>
              <w:left w:w="120" w:type="dxa"/>
              <w:bottom w:w="80" w:type="dxa"/>
              <w:right w:w="120" w:type="dxa"/>
            </w:tcMar>
            <w:vAlign w:val="center"/>
          </w:tcPr>
          <w:p>
            <w:pPr>
              <w:spacing w:after="0"/>
            </w:pPr>
            <w:r>
              <w:rPr>
                <w:b w:val="0"/>
                <w:i w:val="0"/>
                <w:color w:val="1F2937"/>
                <w:sz w:val="16"/>
              </w:rPr>
              <w:t>CAP-02, CAP-03</w:t>
            </w:r>
          </w:p>
        </w:tc>
        <w:tc>
          <w:tcPr>
            <w:tcW w:w="3744" w:type="dxa"/>
            <w:tcMar>
              <w:top w:w="80" w:type="dxa"/>
              <w:left w:w="120" w:type="dxa"/>
              <w:bottom w:w="80" w:type="dxa"/>
              <w:right w:w="120" w:type="dxa"/>
            </w:tcMar>
            <w:vAlign w:val="center"/>
          </w:tcPr>
          <w:p>
            <w:pPr>
              <w:spacing w:after="0"/>
            </w:pPr>
            <w:r>
              <w:rPr>
                <w:b w:val="0"/>
                <w:i w:val="0"/>
                <w:color w:val="1F2937"/>
                <w:sz w:val="16"/>
              </w:rPr>
              <w:t>FR-PER-*, FR-NOT-*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3168" w:type="dxa"/>
            <w:tcMar>
              <w:top w:w="80" w:type="dxa"/>
              <w:left w:w="120" w:type="dxa"/>
              <w:bottom w:w="80" w:type="dxa"/>
              <w:right w:w="120" w:type="dxa"/>
            </w:tcMar>
            <w:vAlign w:val="center"/>
          </w:tcPr>
          <w:p>
            <w:pPr>
              <w:spacing w:after="0"/>
            </w:pPr>
            <w:r>
              <w:rPr>
                <w:b w:val="0"/>
                <w:i w:val="0"/>
                <w:color w:val="1F2937"/>
                <w:sz w:val="16"/>
              </w:rPr>
              <w:t>BR-08</w:t>
            </w:r>
          </w:p>
        </w:tc>
        <w:tc>
          <w:tcPr>
            <w:tcW w:w="2448" w:type="dxa"/>
            <w:tcMar>
              <w:top w:w="80" w:type="dxa"/>
              <w:left w:w="120" w:type="dxa"/>
              <w:bottom w:w="80" w:type="dxa"/>
              <w:right w:w="120" w:type="dxa"/>
            </w:tcMar>
            <w:vAlign w:val="center"/>
          </w:tcPr>
          <w:p>
            <w:pPr>
              <w:spacing w:after="0"/>
            </w:pPr>
            <w:r>
              <w:rPr>
                <w:b w:val="0"/>
                <w:i w:val="0"/>
                <w:color w:val="1F2937"/>
                <w:sz w:val="16"/>
              </w:rPr>
              <w:t>CAP-04</w:t>
            </w:r>
          </w:p>
        </w:tc>
        <w:tc>
          <w:tcPr>
            <w:tcW w:w="3744" w:type="dxa"/>
            <w:tcMar>
              <w:top w:w="80" w:type="dxa"/>
              <w:left w:w="120" w:type="dxa"/>
              <w:bottom w:w="80" w:type="dxa"/>
              <w:right w:w="120" w:type="dxa"/>
            </w:tcMar>
            <w:vAlign w:val="center"/>
          </w:tcPr>
          <w:p>
            <w:pPr>
              <w:spacing w:after="0"/>
            </w:pPr>
            <w:r>
              <w:rPr>
                <w:b w:val="0"/>
                <w:i w:val="0"/>
                <w:color w:val="1F2937"/>
                <w:sz w:val="16"/>
              </w:rPr>
              <w:t>FR-POST-*</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3168" w:type="dxa"/>
            <w:tcMar>
              <w:top w:w="80" w:type="dxa"/>
              <w:left w:w="120" w:type="dxa"/>
              <w:bottom w:w="80" w:type="dxa"/>
              <w:right w:w="120" w:type="dxa"/>
            </w:tcMar>
            <w:vAlign w:val="center"/>
          </w:tcPr>
          <w:p>
            <w:pPr>
              <w:spacing w:after="0"/>
            </w:pPr>
            <w:r>
              <w:rPr>
                <w:b w:val="0"/>
                <w:i w:val="0"/>
                <w:color w:val="1F2937"/>
                <w:sz w:val="16"/>
              </w:rPr>
              <w:t>BR-09, BR-12</w:t>
            </w:r>
          </w:p>
        </w:tc>
        <w:tc>
          <w:tcPr>
            <w:tcW w:w="2448" w:type="dxa"/>
            <w:tcMar>
              <w:top w:w="80" w:type="dxa"/>
              <w:left w:w="120" w:type="dxa"/>
              <w:bottom w:w="80" w:type="dxa"/>
              <w:right w:w="120" w:type="dxa"/>
            </w:tcMar>
            <w:vAlign w:val="center"/>
          </w:tcPr>
          <w:p>
            <w:pPr>
              <w:spacing w:after="0"/>
            </w:pPr>
            <w:r>
              <w:rPr>
                <w:b w:val="0"/>
                <w:i w:val="0"/>
                <w:color w:val="1F2937"/>
                <w:sz w:val="16"/>
              </w:rPr>
              <w:t>CAP-05</w:t>
            </w:r>
          </w:p>
        </w:tc>
        <w:tc>
          <w:tcPr>
            <w:tcW w:w="3744" w:type="dxa"/>
            <w:tcMar>
              <w:top w:w="80" w:type="dxa"/>
              <w:left w:w="120" w:type="dxa"/>
              <w:bottom w:w="80" w:type="dxa"/>
              <w:right w:w="120" w:type="dxa"/>
            </w:tcMar>
            <w:vAlign w:val="center"/>
          </w:tcPr>
          <w:p>
            <w:pPr>
              <w:spacing w:after="0"/>
            </w:pPr>
            <w:r>
              <w:rPr>
                <w:b w:val="0"/>
                <w:i w:val="0"/>
                <w:color w:val="1F2937"/>
                <w:sz w:val="16"/>
              </w:rPr>
              <w:t>FR-MOD-*</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3168" w:type="dxa"/>
            <w:tcMar>
              <w:top w:w="80" w:type="dxa"/>
              <w:left w:w="120" w:type="dxa"/>
              <w:bottom w:w="80" w:type="dxa"/>
              <w:right w:w="120" w:type="dxa"/>
            </w:tcMar>
            <w:vAlign w:val="center"/>
          </w:tcPr>
          <w:p>
            <w:pPr>
              <w:spacing w:after="0"/>
            </w:pPr>
            <w:r>
              <w:rPr>
                <w:b w:val="0"/>
                <w:i w:val="0"/>
                <w:color w:val="1F2937"/>
                <w:sz w:val="16"/>
              </w:rPr>
              <w:t>BR-10</w:t>
            </w:r>
          </w:p>
        </w:tc>
        <w:tc>
          <w:tcPr>
            <w:tcW w:w="2448" w:type="dxa"/>
            <w:tcMar>
              <w:top w:w="80" w:type="dxa"/>
              <w:left w:w="120" w:type="dxa"/>
              <w:bottom w:w="80" w:type="dxa"/>
              <w:right w:w="120" w:type="dxa"/>
            </w:tcMar>
            <w:vAlign w:val="center"/>
          </w:tcPr>
          <w:p>
            <w:pPr>
              <w:spacing w:after="0"/>
            </w:pPr>
            <w:r>
              <w:rPr>
                <w:b w:val="0"/>
                <w:i w:val="0"/>
                <w:color w:val="1F2937"/>
                <w:sz w:val="16"/>
              </w:rPr>
              <w:t>CAP-06</w:t>
            </w:r>
          </w:p>
        </w:tc>
        <w:tc>
          <w:tcPr>
            <w:tcW w:w="3744" w:type="dxa"/>
            <w:tcMar>
              <w:top w:w="80" w:type="dxa"/>
              <w:left w:w="120" w:type="dxa"/>
              <w:bottom w:w="80" w:type="dxa"/>
              <w:right w:w="120" w:type="dxa"/>
            </w:tcMar>
            <w:vAlign w:val="center"/>
          </w:tcPr>
          <w:p>
            <w:pPr>
              <w:spacing w:after="0"/>
            </w:pPr>
            <w:r>
              <w:rPr>
                <w:b w:val="0"/>
                <w:i w:val="0"/>
                <w:color w:val="1F2937"/>
                <w:sz w:val="16"/>
              </w:rPr>
              <w:t>FR-LIFE-*</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3168" w:type="dxa"/>
            <w:tcMar>
              <w:top w:w="80" w:type="dxa"/>
              <w:left w:w="120" w:type="dxa"/>
              <w:bottom w:w="80" w:type="dxa"/>
              <w:right w:w="120" w:type="dxa"/>
            </w:tcMar>
            <w:vAlign w:val="center"/>
          </w:tcPr>
          <w:p>
            <w:pPr>
              <w:spacing w:after="0"/>
            </w:pPr>
            <w:r>
              <w:rPr>
                <w:b w:val="0"/>
                <w:i w:val="0"/>
                <w:color w:val="1F2937"/>
                <w:sz w:val="16"/>
              </w:rPr>
              <w:t>BR-13</w:t>
            </w:r>
          </w:p>
        </w:tc>
        <w:tc>
          <w:tcPr>
            <w:tcW w:w="2448" w:type="dxa"/>
            <w:tcMar>
              <w:top w:w="80" w:type="dxa"/>
              <w:left w:w="120" w:type="dxa"/>
              <w:bottom w:w="80" w:type="dxa"/>
              <w:right w:w="120" w:type="dxa"/>
            </w:tcMar>
            <w:vAlign w:val="center"/>
          </w:tcPr>
          <w:p>
            <w:pPr>
              <w:spacing w:after="0"/>
            </w:pPr>
            <w:r>
              <w:rPr>
                <w:b w:val="0"/>
                <w:i w:val="0"/>
                <w:color w:val="1F2937"/>
                <w:sz w:val="16"/>
              </w:rPr>
              <w:t>CAP-08</w:t>
            </w:r>
          </w:p>
        </w:tc>
        <w:tc>
          <w:tcPr>
            <w:tcW w:w="3744" w:type="dxa"/>
            <w:tcMar>
              <w:top w:w="80" w:type="dxa"/>
              <w:left w:w="120" w:type="dxa"/>
              <w:bottom w:w="80" w:type="dxa"/>
              <w:right w:w="120" w:type="dxa"/>
            </w:tcMar>
            <w:vAlign w:val="center"/>
          </w:tcPr>
          <w:p>
            <w:pPr>
              <w:spacing w:after="0"/>
            </w:pPr>
            <w:r>
              <w:rPr>
                <w:b w:val="0"/>
                <w:i w:val="0"/>
                <w:color w:val="1F2937"/>
                <w:sz w:val="16"/>
              </w:rPr>
              <w:t>FR-REP-*</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3168" w:type="dxa"/>
            <w:tcMar>
              <w:top w:w="80" w:type="dxa"/>
              <w:left w:w="120" w:type="dxa"/>
              <w:bottom w:w="80" w:type="dxa"/>
              <w:right w:w="120" w:type="dxa"/>
            </w:tcMar>
            <w:vAlign w:val="center"/>
          </w:tcPr>
          <w:p>
            <w:pPr>
              <w:spacing w:after="0"/>
            </w:pPr>
            <w:r>
              <w:rPr>
                <w:b w:val="0"/>
                <w:i w:val="0"/>
                <w:color w:val="1F2937"/>
                <w:sz w:val="16"/>
              </w:rPr>
              <w:t>BR-14, BR-15</w:t>
            </w:r>
          </w:p>
        </w:tc>
        <w:tc>
          <w:tcPr>
            <w:tcW w:w="2448" w:type="dxa"/>
            <w:tcMar>
              <w:top w:w="80" w:type="dxa"/>
              <w:left w:w="120" w:type="dxa"/>
              <w:bottom w:w="80" w:type="dxa"/>
              <w:right w:w="120" w:type="dxa"/>
            </w:tcMar>
            <w:vAlign w:val="center"/>
          </w:tcPr>
          <w:p>
            <w:pPr>
              <w:spacing w:after="0"/>
            </w:pPr>
            <w:r>
              <w:rPr>
                <w:b w:val="0"/>
                <w:i w:val="0"/>
                <w:color w:val="1F2937"/>
                <w:sz w:val="16"/>
              </w:rPr>
              <w:t>CAP-07</w:t>
            </w:r>
          </w:p>
        </w:tc>
        <w:tc>
          <w:tcPr>
            <w:tcW w:w="3744" w:type="dxa"/>
            <w:tcMar>
              <w:top w:w="80" w:type="dxa"/>
              <w:left w:w="120" w:type="dxa"/>
              <w:bottom w:w="80" w:type="dxa"/>
              <w:right w:w="120" w:type="dxa"/>
            </w:tcMar>
            <w:vAlign w:val="center"/>
          </w:tcPr>
          <w:p>
            <w:pPr>
              <w:spacing w:after="0"/>
            </w:pPr>
            <w:r>
              <w:rPr>
                <w:b w:val="0"/>
                <w:i w:val="0"/>
                <w:color w:val="1F2937"/>
                <w:sz w:val="16"/>
              </w:rPr>
              <w:t>FR-ADM-*</w:t>
            </w:r>
          </w:p>
        </w:tc>
      </w:tr>
    </w:tbl>
    <w:p>
      <w:pPr>
        <w:pStyle w:val="2"/>
      </w:pPr>
      <w:r>
        <w:t>6. Open Questions and Approval</w:t>
      </w:r>
    </w:p>
    <w:tbl>
      <w:tblPr>
        <w:tblStyle w:val="35"/>
        <w:tblW w:w="0" w:type="auto"/>
        <w:jc w:val="center"/>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Layout w:type="fixed"/>
        <w:tblCellMar>
          <w:top w:w="0" w:type="dxa"/>
          <w:left w:w="108" w:type="dxa"/>
          <w:bottom w:w="0" w:type="dxa"/>
          <w:right w:w="108" w:type="dxa"/>
        </w:tblCellMar>
      </w:tblPr>
      <w:tblGrid>
        <w:gridCol w:w="3120"/>
        <w:gridCol w:w="3120"/>
        <w:gridCol w:w="3120"/>
      </w:tblGrid>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tblHeader/>
          <w:jc w:val="center"/>
        </w:trPr>
        <w:tc>
          <w:tcPr>
            <w:tcW w:w="1152" w:type="dxa"/>
            <w:shd w:val="clear" w:color="auto" w:fill="E8EEF5"/>
            <w:tcMar>
              <w:top w:w="80" w:type="dxa"/>
              <w:left w:w="120" w:type="dxa"/>
              <w:bottom w:w="80" w:type="dxa"/>
              <w:right w:w="120" w:type="dxa"/>
            </w:tcMar>
            <w:vAlign w:val="center"/>
          </w:tcPr>
          <w:p>
            <w:pPr>
              <w:spacing w:after="0"/>
            </w:pPr>
            <w:r>
              <w:rPr>
                <w:b/>
                <w:i w:val="0"/>
                <w:color w:val="1F2937"/>
                <w:sz w:val="16"/>
              </w:rPr>
              <w:t>Mã</w:t>
            </w:r>
          </w:p>
        </w:tc>
        <w:tc>
          <w:tcPr>
            <w:tcW w:w="4608" w:type="dxa"/>
            <w:shd w:val="clear" w:color="auto" w:fill="E8EEF5"/>
            <w:tcMar>
              <w:top w:w="80" w:type="dxa"/>
              <w:left w:w="120" w:type="dxa"/>
              <w:bottom w:w="80" w:type="dxa"/>
              <w:right w:w="120" w:type="dxa"/>
            </w:tcMar>
            <w:vAlign w:val="center"/>
          </w:tcPr>
          <w:p>
            <w:pPr>
              <w:spacing w:after="0"/>
            </w:pPr>
            <w:r>
              <w:rPr>
                <w:b/>
                <w:i w:val="0"/>
                <w:color w:val="1F2937"/>
                <w:sz w:val="16"/>
              </w:rPr>
              <w:t>Nội dung cần chốt</w:t>
            </w:r>
          </w:p>
        </w:tc>
        <w:tc>
          <w:tcPr>
            <w:tcW w:w="3600" w:type="dxa"/>
            <w:shd w:val="clear" w:color="auto" w:fill="E8EEF5"/>
            <w:tcMar>
              <w:top w:w="80" w:type="dxa"/>
              <w:left w:w="120" w:type="dxa"/>
              <w:bottom w:w="80" w:type="dxa"/>
              <w:right w:w="120" w:type="dxa"/>
            </w:tcMar>
            <w:vAlign w:val="center"/>
          </w:tcPr>
          <w:p>
            <w:pPr>
              <w:spacing w:after="0"/>
            </w:pPr>
            <w:r>
              <w:rPr>
                <w:b/>
                <w:i w:val="0"/>
                <w:color w:val="1F2937"/>
                <w:sz w:val="16"/>
              </w:rPr>
              <w:t>Ảnh hưởng</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152" w:type="dxa"/>
            <w:tcMar>
              <w:top w:w="80" w:type="dxa"/>
              <w:left w:w="120" w:type="dxa"/>
              <w:bottom w:w="80" w:type="dxa"/>
              <w:right w:w="120" w:type="dxa"/>
            </w:tcMar>
            <w:vAlign w:val="center"/>
          </w:tcPr>
          <w:p>
            <w:pPr>
              <w:spacing w:after="0"/>
            </w:pPr>
            <w:r>
              <w:rPr>
                <w:b w:val="0"/>
                <w:i w:val="0"/>
                <w:color w:val="1F2937"/>
                <w:sz w:val="16"/>
              </w:rPr>
              <w:t>OQ-01</w:t>
            </w:r>
          </w:p>
        </w:tc>
        <w:tc>
          <w:tcPr>
            <w:tcW w:w="4608" w:type="dxa"/>
            <w:tcMar>
              <w:top w:w="80" w:type="dxa"/>
              <w:left w:w="120" w:type="dxa"/>
              <w:bottom w:w="80" w:type="dxa"/>
              <w:right w:w="120" w:type="dxa"/>
            </w:tcMar>
            <w:vAlign w:val="center"/>
          </w:tcPr>
          <w:p>
            <w:pPr>
              <w:spacing w:after="0"/>
            </w:pPr>
            <w:r>
              <w:rPr>
                <w:b w:val="0"/>
                <w:i w:val="0"/>
                <w:color w:val="1F2937"/>
                <w:sz w:val="16"/>
              </w:rPr>
              <w:t>Dùng SSO/email trường hay tài khoản độc lập?</w:t>
            </w:r>
          </w:p>
        </w:tc>
        <w:tc>
          <w:tcPr>
            <w:tcW w:w="3600" w:type="dxa"/>
            <w:tcMar>
              <w:top w:w="80" w:type="dxa"/>
              <w:left w:w="120" w:type="dxa"/>
              <w:bottom w:w="80" w:type="dxa"/>
              <w:right w:w="120" w:type="dxa"/>
            </w:tcMar>
            <w:vAlign w:val="center"/>
          </w:tcPr>
          <w:p>
            <w:pPr>
              <w:spacing w:after="0"/>
            </w:pPr>
            <w:r>
              <w:rPr>
                <w:b w:val="0"/>
                <w:i w:val="0"/>
                <w:color w:val="1F2937"/>
                <w:sz w:val="16"/>
              </w:rPr>
              <w:t>Luồng đăng nhập, xác minh và quản trị tài khoản.</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152" w:type="dxa"/>
            <w:tcMar>
              <w:top w:w="80" w:type="dxa"/>
              <w:left w:w="120" w:type="dxa"/>
              <w:bottom w:w="80" w:type="dxa"/>
              <w:right w:w="120" w:type="dxa"/>
            </w:tcMar>
            <w:vAlign w:val="center"/>
          </w:tcPr>
          <w:p>
            <w:pPr>
              <w:spacing w:after="0"/>
            </w:pPr>
            <w:r>
              <w:rPr>
                <w:b w:val="0"/>
                <w:i w:val="0"/>
                <w:color w:val="1F2937"/>
                <w:sz w:val="16"/>
              </w:rPr>
              <w:t>OQ-02</w:t>
            </w:r>
          </w:p>
        </w:tc>
        <w:tc>
          <w:tcPr>
            <w:tcW w:w="4608" w:type="dxa"/>
            <w:tcMar>
              <w:top w:w="80" w:type="dxa"/>
              <w:left w:w="120" w:type="dxa"/>
              <w:bottom w:w="80" w:type="dxa"/>
              <w:right w:w="120" w:type="dxa"/>
            </w:tcMar>
            <w:vAlign w:val="center"/>
          </w:tcPr>
          <w:p>
            <w:pPr>
              <w:spacing w:after="0"/>
            </w:pPr>
            <w:r>
              <w:rPr>
                <w:b w:val="0"/>
                <w:i w:val="0"/>
                <w:color w:val="1F2937"/>
                <w:sz w:val="16"/>
              </w:rPr>
              <w:t>Đối tác tự đăng ký hay do quản trị mời/tạo?</w:t>
            </w:r>
          </w:p>
        </w:tc>
        <w:tc>
          <w:tcPr>
            <w:tcW w:w="3600" w:type="dxa"/>
            <w:tcMar>
              <w:top w:w="80" w:type="dxa"/>
              <w:left w:w="120" w:type="dxa"/>
              <w:bottom w:w="80" w:type="dxa"/>
              <w:right w:w="120" w:type="dxa"/>
            </w:tcMar>
            <w:vAlign w:val="center"/>
          </w:tcPr>
          <w:p>
            <w:pPr>
              <w:spacing w:after="0"/>
            </w:pPr>
            <w:r>
              <w:rPr>
                <w:b w:val="0"/>
                <w:i w:val="0"/>
                <w:color w:val="1F2937"/>
                <w:sz w:val="16"/>
              </w:rPr>
              <w:t>Xác minh tổ chức và chống giả mạo.</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152" w:type="dxa"/>
            <w:tcMar>
              <w:top w:w="80" w:type="dxa"/>
              <w:left w:w="120" w:type="dxa"/>
              <w:bottom w:w="80" w:type="dxa"/>
              <w:right w:w="120" w:type="dxa"/>
            </w:tcMar>
            <w:vAlign w:val="center"/>
          </w:tcPr>
          <w:p>
            <w:pPr>
              <w:spacing w:after="0"/>
            </w:pPr>
            <w:r>
              <w:rPr>
                <w:b w:val="0"/>
                <w:i w:val="0"/>
                <w:color w:val="1F2937"/>
                <w:sz w:val="16"/>
              </w:rPr>
              <w:t>OQ-03</w:t>
            </w:r>
          </w:p>
        </w:tc>
        <w:tc>
          <w:tcPr>
            <w:tcW w:w="4608" w:type="dxa"/>
            <w:tcMar>
              <w:top w:w="80" w:type="dxa"/>
              <w:left w:w="120" w:type="dxa"/>
              <w:bottom w:w="80" w:type="dxa"/>
              <w:right w:w="120" w:type="dxa"/>
            </w:tcMar>
            <w:vAlign w:val="center"/>
          </w:tcPr>
          <w:p>
            <w:pPr>
              <w:spacing w:after="0"/>
            </w:pPr>
            <w:r>
              <w:rPr>
                <w:b w:val="0"/>
                <w:i w:val="0"/>
                <w:color w:val="1F2937"/>
                <w:sz w:val="16"/>
              </w:rPr>
              <w:t>Mốc nhắc hạn mặc định là bao nhiêu ngày?</w:t>
            </w:r>
          </w:p>
        </w:tc>
        <w:tc>
          <w:tcPr>
            <w:tcW w:w="3600" w:type="dxa"/>
            <w:tcMar>
              <w:top w:w="80" w:type="dxa"/>
              <w:left w:w="120" w:type="dxa"/>
              <w:bottom w:w="80" w:type="dxa"/>
              <w:right w:w="120" w:type="dxa"/>
            </w:tcMar>
            <w:vAlign w:val="center"/>
          </w:tcPr>
          <w:p>
            <w:pPr>
              <w:spacing w:after="0"/>
            </w:pPr>
            <w:r>
              <w:rPr>
                <w:b w:val="0"/>
                <w:i w:val="0"/>
                <w:color w:val="1F2937"/>
                <w:sz w:val="16"/>
              </w:rPr>
              <w:t>Lịch gửi và trải nghiệm thông báo.</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152" w:type="dxa"/>
            <w:tcMar>
              <w:top w:w="80" w:type="dxa"/>
              <w:left w:w="120" w:type="dxa"/>
              <w:bottom w:w="80" w:type="dxa"/>
              <w:right w:w="120" w:type="dxa"/>
            </w:tcMar>
            <w:vAlign w:val="center"/>
          </w:tcPr>
          <w:p>
            <w:pPr>
              <w:spacing w:after="0"/>
            </w:pPr>
            <w:r>
              <w:rPr>
                <w:b w:val="0"/>
                <w:i w:val="0"/>
                <w:color w:val="1F2937"/>
                <w:sz w:val="16"/>
              </w:rPr>
              <w:t>OQ-04</w:t>
            </w:r>
          </w:p>
        </w:tc>
        <w:tc>
          <w:tcPr>
            <w:tcW w:w="4608" w:type="dxa"/>
            <w:tcMar>
              <w:top w:w="80" w:type="dxa"/>
              <w:left w:w="120" w:type="dxa"/>
              <w:bottom w:w="80" w:type="dxa"/>
              <w:right w:w="120" w:type="dxa"/>
            </w:tcMar>
            <w:vAlign w:val="center"/>
          </w:tcPr>
          <w:p>
            <w:pPr>
              <w:spacing w:after="0"/>
            </w:pPr>
            <w:r>
              <w:rPr>
                <w:b w:val="0"/>
                <w:i w:val="0"/>
                <w:color w:val="1F2937"/>
                <w:sz w:val="16"/>
              </w:rPr>
              <w:t>Có hiển thị lịch sử bài đã hết hạn cho khách không?</w:t>
            </w:r>
          </w:p>
        </w:tc>
        <w:tc>
          <w:tcPr>
            <w:tcW w:w="3600" w:type="dxa"/>
            <w:tcMar>
              <w:top w:w="80" w:type="dxa"/>
              <w:left w:w="120" w:type="dxa"/>
              <w:bottom w:w="80" w:type="dxa"/>
              <w:right w:w="120" w:type="dxa"/>
            </w:tcMar>
            <w:vAlign w:val="center"/>
          </w:tcPr>
          <w:p>
            <w:pPr>
              <w:spacing w:after="0"/>
            </w:pPr>
            <w:r>
              <w:rPr>
                <w:b w:val="0"/>
                <w:i w:val="0"/>
                <w:color w:val="1F2937"/>
                <w:sz w:val="16"/>
              </w:rPr>
              <w:t>SEO, lưu trữ và quyền xem.</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152" w:type="dxa"/>
            <w:tcMar>
              <w:top w:w="80" w:type="dxa"/>
              <w:left w:w="120" w:type="dxa"/>
              <w:bottom w:w="80" w:type="dxa"/>
              <w:right w:w="120" w:type="dxa"/>
            </w:tcMar>
            <w:vAlign w:val="center"/>
          </w:tcPr>
          <w:p>
            <w:pPr>
              <w:spacing w:after="0"/>
            </w:pPr>
            <w:r>
              <w:rPr>
                <w:b w:val="0"/>
                <w:i w:val="0"/>
                <w:color w:val="1F2937"/>
                <w:sz w:val="16"/>
              </w:rPr>
              <w:t>OQ-05</w:t>
            </w:r>
          </w:p>
        </w:tc>
        <w:tc>
          <w:tcPr>
            <w:tcW w:w="4608" w:type="dxa"/>
            <w:tcMar>
              <w:top w:w="80" w:type="dxa"/>
              <w:left w:w="120" w:type="dxa"/>
              <w:bottom w:w="80" w:type="dxa"/>
              <w:right w:w="120" w:type="dxa"/>
            </w:tcMar>
            <w:vAlign w:val="center"/>
          </w:tcPr>
          <w:p>
            <w:pPr>
              <w:spacing w:after="0"/>
            </w:pPr>
            <w:r>
              <w:rPr>
                <w:b w:val="0"/>
                <w:i w:val="0"/>
                <w:color w:val="1F2937"/>
                <w:sz w:val="16"/>
              </w:rPr>
              <w:t>Ngôn ngữ MVP chỉ tiếng Việt hay song ngữ?</w:t>
            </w:r>
          </w:p>
        </w:tc>
        <w:tc>
          <w:tcPr>
            <w:tcW w:w="3600" w:type="dxa"/>
            <w:tcMar>
              <w:top w:w="80" w:type="dxa"/>
              <w:left w:w="120" w:type="dxa"/>
              <w:bottom w:w="80" w:type="dxa"/>
              <w:right w:w="120" w:type="dxa"/>
            </w:tcMar>
            <w:vAlign w:val="center"/>
          </w:tcPr>
          <w:p>
            <w:pPr>
              <w:spacing w:after="0"/>
            </w:pPr>
            <w:r>
              <w:rPr>
                <w:b w:val="0"/>
                <w:i w:val="0"/>
                <w:color w:val="1F2937"/>
                <w:sz w:val="16"/>
              </w:rPr>
              <w:t>Thiết kế nội dung và cấu trúc dữ liệu.</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152" w:type="dxa"/>
            <w:tcMar>
              <w:top w:w="80" w:type="dxa"/>
              <w:left w:w="120" w:type="dxa"/>
              <w:bottom w:w="80" w:type="dxa"/>
              <w:right w:w="120" w:type="dxa"/>
            </w:tcMar>
            <w:vAlign w:val="center"/>
          </w:tcPr>
          <w:p>
            <w:pPr>
              <w:spacing w:after="0"/>
            </w:pPr>
            <w:r>
              <w:rPr>
                <w:b w:val="0"/>
                <w:i w:val="0"/>
                <w:color w:val="1F2937"/>
                <w:sz w:val="16"/>
              </w:rPr>
              <w:t>OQ-06</w:t>
            </w:r>
          </w:p>
        </w:tc>
        <w:tc>
          <w:tcPr>
            <w:tcW w:w="4608" w:type="dxa"/>
            <w:tcMar>
              <w:top w:w="80" w:type="dxa"/>
              <w:left w:w="120" w:type="dxa"/>
              <w:bottom w:w="80" w:type="dxa"/>
              <w:right w:w="120" w:type="dxa"/>
            </w:tcMar>
            <w:vAlign w:val="center"/>
          </w:tcPr>
          <w:p>
            <w:pPr>
              <w:spacing w:after="0"/>
            </w:pPr>
            <w:r>
              <w:rPr>
                <w:b w:val="0"/>
                <w:i w:val="0"/>
                <w:color w:val="1F2937"/>
                <w:sz w:val="16"/>
              </w:rPr>
              <w:t>Thời hạn lưu nhật ký và dữ liệu tài khoản là bao lâu?</w:t>
            </w:r>
          </w:p>
        </w:tc>
        <w:tc>
          <w:tcPr>
            <w:tcW w:w="3600" w:type="dxa"/>
            <w:tcMar>
              <w:top w:w="80" w:type="dxa"/>
              <w:left w:w="120" w:type="dxa"/>
              <w:bottom w:w="80" w:type="dxa"/>
              <w:right w:w="120" w:type="dxa"/>
            </w:tcMar>
            <w:vAlign w:val="center"/>
          </w:tcPr>
          <w:p>
            <w:pPr>
              <w:spacing w:after="0"/>
            </w:pPr>
            <w:r>
              <w:rPr>
                <w:b w:val="0"/>
                <w:i w:val="0"/>
                <w:color w:val="1F2937"/>
                <w:sz w:val="16"/>
              </w:rPr>
              <w:t>Chi phí lưu trữ, tuân thủ và chức năng xóa.</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1152" w:type="dxa"/>
            <w:tcMar>
              <w:top w:w="80" w:type="dxa"/>
              <w:left w:w="120" w:type="dxa"/>
              <w:bottom w:w="80" w:type="dxa"/>
              <w:right w:w="120" w:type="dxa"/>
            </w:tcMar>
            <w:vAlign w:val="center"/>
          </w:tcPr>
          <w:p>
            <w:pPr>
              <w:spacing w:after="0"/>
            </w:pPr>
            <w:r>
              <w:rPr>
                <w:b w:val="0"/>
                <w:i w:val="0"/>
                <w:color w:val="1F2937"/>
                <w:sz w:val="16"/>
              </w:rPr>
              <w:t>OQ-07</w:t>
            </w:r>
          </w:p>
        </w:tc>
        <w:tc>
          <w:tcPr>
            <w:tcW w:w="4608" w:type="dxa"/>
            <w:tcMar>
              <w:top w:w="80" w:type="dxa"/>
              <w:left w:w="120" w:type="dxa"/>
              <w:bottom w:w="80" w:type="dxa"/>
              <w:right w:w="120" w:type="dxa"/>
            </w:tcMar>
            <w:vAlign w:val="center"/>
          </w:tcPr>
          <w:p>
            <w:pPr>
              <w:spacing w:after="0"/>
            </w:pPr>
            <w:r>
              <w:rPr>
                <w:b w:val="0"/>
                <w:i w:val="0"/>
                <w:color w:val="1F2937"/>
                <w:sz w:val="16"/>
              </w:rPr>
              <w:t>KPI chính thức sau thử nghiệm là gì?</w:t>
            </w:r>
          </w:p>
        </w:tc>
        <w:tc>
          <w:tcPr>
            <w:tcW w:w="3600" w:type="dxa"/>
            <w:tcMar>
              <w:top w:w="80" w:type="dxa"/>
              <w:left w:w="120" w:type="dxa"/>
              <w:bottom w:w="80" w:type="dxa"/>
              <w:right w:w="120" w:type="dxa"/>
            </w:tcMar>
            <w:vAlign w:val="center"/>
          </w:tcPr>
          <w:p>
            <w:pPr>
              <w:spacing w:after="0"/>
            </w:pPr>
            <w:r>
              <w:rPr>
                <w:b w:val="0"/>
                <w:i w:val="0"/>
                <w:color w:val="1F2937"/>
                <w:sz w:val="16"/>
              </w:rPr>
              <w:t>Dashboard và tiêu chí đánh giá phát hành.</w:t>
            </w:r>
          </w:p>
        </w:tc>
      </w:tr>
    </w:tbl>
    <w:p>
      <w:pPr>
        <w:pStyle w:val="3"/>
      </w:pPr>
      <w:r>
        <w:t>6.1 Approval</w:t>
      </w:r>
    </w:p>
    <w:tbl>
      <w:tblPr>
        <w:tblStyle w:val="35"/>
        <w:tblW w:w="0" w:type="auto"/>
        <w:jc w:val="center"/>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Layout w:type="fixed"/>
        <w:tblCellMar>
          <w:top w:w="0" w:type="dxa"/>
          <w:left w:w="108" w:type="dxa"/>
          <w:bottom w:w="0" w:type="dxa"/>
          <w:right w:w="108" w:type="dxa"/>
        </w:tblCellMar>
      </w:tblPr>
      <w:tblGrid>
        <w:gridCol w:w="2340"/>
        <w:gridCol w:w="2340"/>
        <w:gridCol w:w="2340"/>
        <w:gridCol w:w="2340"/>
      </w:tblGrid>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tblHeader/>
          <w:jc w:val="center"/>
        </w:trPr>
        <w:tc>
          <w:tcPr>
            <w:tcW w:w="3168" w:type="dxa"/>
            <w:shd w:val="clear" w:color="auto" w:fill="F2F4F7"/>
            <w:tcMar>
              <w:top w:w="80" w:type="dxa"/>
              <w:left w:w="120" w:type="dxa"/>
              <w:bottom w:w="80" w:type="dxa"/>
              <w:right w:w="120" w:type="dxa"/>
            </w:tcMar>
            <w:vAlign w:val="center"/>
          </w:tcPr>
          <w:p>
            <w:pPr>
              <w:spacing w:after="0"/>
            </w:pPr>
            <w:r>
              <w:rPr>
                <w:b/>
                <w:i w:val="0"/>
                <w:color w:val="1F2937"/>
                <w:sz w:val="17"/>
              </w:rPr>
              <w:t>Vai trò</w:t>
            </w:r>
          </w:p>
        </w:tc>
        <w:tc>
          <w:tcPr>
            <w:tcW w:w="2448" w:type="dxa"/>
            <w:shd w:val="clear" w:color="auto" w:fill="F2F4F7"/>
            <w:tcMar>
              <w:top w:w="80" w:type="dxa"/>
              <w:left w:w="120" w:type="dxa"/>
              <w:bottom w:w="80" w:type="dxa"/>
              <w:right w:w="120" w:type="dxa"/>
            </w:tcMar>
            <w:vAlign w:val="center"/>
          </w:tcPr>
          <w:p>
            <w:pPr>
              <w:spacing w:after="0"/>
            </w:pPr>
            <w:r>
              <w:rPr>
                <w:b/>
                <w:i w:val="0"/>
                <w:color w:val="1F2937"/>
                <w:sz w:val="17"/>
              </w:rPr>
              <w:t>Họ và tên</w:t>
            </w:r>
          </w:p>
        </w:tc>
        <w:tc>
          <w:tcPr>
            <w:tcW w:w="1584" w:type="dxa"/>
            <w:shd w:val="clear" w:color="auto" w:fill="F2F4F7"/>
            <w:tcMar>
              <w:top w:w="80" w:type="dxa"/>
              <w:left w:w="120" w:type="dxa"/>
              <w:bottom w:w="80" w:type="dxa"/>
              <w:right w:w="120" w:type="dxa"/>
            </w:tcMar>
            <w:vAlign w:val="center"/>
          </w:tcPr>
          <w:p>
            <w:pPr>
              <w:spacing w:after="0"/>
            </w:pPr>
            <w:r>
              <w:rPr>
                <w:b/>
                <w:i w:val="0"/>
                <w:color w:val="1F2937"/>
                <w:sz w:val="17"/>
              </w:rPr>
              <w:t>Ngày</w:t>
            </w:r>
          </w:p>
        </w:tc>
        <w:tc>
          <w:tcPr>
            <w:tcW w:w="2160" w:type="dxa"/>
            <w:shd w:val="clear" w:color="auto" w:fill="F2F4F7"/>
            <w:tcMar>
              <w:top w:w="80" w:type="dxa"/>
              <w:left w:w="120" w:type="dxa"/>
              <w:bottom w:w="80" w:type="dxa"/>
              <w:right w:w="120" w:type="dxa"/>
            </w:tcMar>
            <w:vAlign w:val="center"/>
          </w:tcPr>
          <w:p>
            <w:pPr>
              <w:spacing w:after="0"/>
            </w:pPr>
            <w:r>
              <w:rPr>
                <w:b/>
                <w:i w:val="0"/>
                <w:color w:val="1F2937"/>
                <w:sz w:val="17"/>
              </w:rPr>
              <w:t>Xác nhận</w:t>
            </w: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3168" w:type="dxa"/>
            <w:tcMar>
              <w:top w:w="80" w:type="dxa"/>
              <w:left w:w="120" w:type="dxa"/>
              <w:bottom w:w="80" w:type="dxa"/>
              <w:right w:w="120" w:type="dxa"/>
            </w:tcMar>
            <w:vAlign w:val="center"/>
          </w:tcPr>
          <w:p>
            <w:pPr>
              <w:spacing w:after="0"/>
            </w:pPr>
            <w:r>
              <w:rPr>
                <w:b w:val="0"/>
                <w:i w:val="0"/>
                <w:color w:val="1F2937"/>
                <w:sz w:val="17"/>
              </w:rPr>
              <w:t>Business Owner</w:t>
            </w:r>
          </w:p>
        </w:tc>
        <w:tc>
          <w:tcPr>
            <w:tcW w:w="2448" w:type="dxa"/>
            <w:tcMar>
              <w:top w:w="80" w:type="dxa"/>
              <w:left w:w="120" w:type="dxa"/>
              <w:bottom w:w="80" w:type="dxa"/>
              <w:right w:w="120" w:type="dxa"/>
            </w:tcMar>
            <w:vAlign w:val="center"/>
          </w:tcPr>
          <w:p>
            <w:pPr>
              <w:spacing w:after="0"/>
            </w:pPr>
          </w:p>
        </w:tc>
        <w:tc>
          <w:tcPr>
            <w:tcW w:w="1584" w:type="dxa"/>
            <w:tcMar>
              <w:top w:w="80" w:type="dxa"/>
              <w:left w:w="120" w:type="dxa"/>
              <w:bottom w:w="80" w:type="dxa"/>
              <w:right w:w="120" w:type="dxa"/>
            </w:tcMar>
            <w:vAlign w:val="center"/>
          </w:tcPr>
          <w:p>
            <w:pPr>
              <w:spacing w:after="0"/>
            </w:pPr>
          </w:p>
        </w:tc>
        <w:tc>
          <w:tcPr>
            <w:tcW w:w="2160" w:type="dxa"/>
            <w:tcMar>
              <w:top w:w="80" w:type="dxa"/>
              <w:left w:w="120" w:type="dxa"/>
              <w:bottom w:w="80" w:type="dxa"/>
              <w:right w:w="120" w:type="dxa"/>
            </w:tcMar>
            <w:vAlign w:val="center"/>
          </w:tcPr>
          <w:p>
            <w:pPr>
              <w:spacing w:after="0"/>
            </w:pP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3168" w:type="dxa"/>
            <w:tcMar>
              <w:top w:w="80" w:type="dxa"/>
              <w:left w:w="120" w:type="dxa"/>
              <w:bottom w:w="80" w:type="dxa"/>
              <w:right w:w="120" w:type="dxa"/>
            </w:tcMar>
            <w:vAlign w:val="center"/>
          </w:tcPr>
          <w:p>
            <w:pPr>
              <w:spacing w:after="0"/>
            </w:pPr>
            <w:r>
              <w:rPr>
                <w:b w:val="0"/>
                <w:i w:val="0"/>
                <w:color w:val="1F2937"/>
                <w:sz w:val="17"/>
              </w:rPr>
              <w:t>Đại diện nhà trường/Phòng CTSV</w:t>
            </w:r>
          </w:p>
        </w:tc>
        <w:tc>
          <w:tcPr>
            <w:tcW w:w="2448" w:type="dxa"/>
            <w:tcMar>
              <w:top w:w="80" w:type="dxa"/>
              <w:left w:w="120" w:type="dxa"/>
              <w:bottom w:w="80" w:type="dxa"/>
              <w:right w:w="120" w:type="dxa"/>
            </w:tcMar>
            <w:vAlign w:val="center"/>
          </w:tcPr>
          <w:p>
            <w:pPr>
              <w:spacing w:after="0"/>
            </w:pPr>
          </w:p>
        </w:tc>
        <w:tc>
          <w:tcPr>
            <w:tcW w:w="1584" w:type="dxa"/>
            <w:tcMar>
              <w:top w:w="80" w:type="dxa"/>
              <w:left w:w="120" w:type="dxa"/>
              <w:bottom w:w="80" w:type="dxa"/>
              <w:right w:w="120" w:type="dxa"/>
            </w:tcMar>
            <w:vAlign w:val="center"/>
          </w:tcPr>
          <w:p>
            <w:pPr>
              <w:spacing w:after="0"/>
            </w:pPr>
          </w:p>
        </w:tc>
        <w:tc>
          <w:tcPr>
            <w:tcW w:w="2160" w:type="dxa"/>
            <w:tcMar>
              <w:top w:w="80" w:type="dxa"/>
              <w:left w:w="120" w:type="dxa"/>
              <w:bottom w:w="80" w:type="dxa"/>
              <w:right w:w="120" w:type="dxa"/>
            </w:tcMar>
            <w:vAlign w:val="center"/>
          </w:tcPr>
          <w:p>
            <w:pPr>
              <w:spacing w:after="0"/>
            </w:pP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3168" w:type="dxa"/>
            <w:tcMar>
              <w:top w:w="80" w:type="dxa"/>
              <w:left w:w="120" w:type="dxa"/>
              <w:bottom w:w="80" w:type="dxa"/>
              <w:right w:w="120" w:type="dxa"/>
            </w:tcMar>
            <w:vAlign w:val="center"/>
          </w:tcPr>
          <w:p>
            <w:pPr>
              <w:spacing w:after="0"/>
            </w:pPr>
            <w:r>
              <w:rPr>
                <w:b w:val="0"/>
                <w:i w:val="0"/>
                <w:color w:val="1F2937"/>
                <w:sz w:val="17"/>
              </w:rPr>
              <w:t>Product Owner</w:t>
            </w:r>
          </w:p>
        </w:tc>
        <w:tc>
          <w:tcPr>
            <w:tcW w:w="2448" w:type="dxa"/>
            <w:tcMar>
              <w:top w:w="80" w:type="dxa"/>
              <w:left w:w="120" w:type="dxa"/>
              <w:bottom w:w="80" w:type="dxa"/>
              <w:right w:w="120" w:type="dxa"/>
            </w:tcMar>
            <w:vAlign w:val="center"/>
          </w:tcPr>
          <w:p>
            <w:pPr>
              <w:spacing w:after="0"/>
            </w:pPr>
          </w:p>
        </w:tc>
        <w:tc>
          <w:tcPr>
            <w:tcW w:w="1584" w:type="dxa"/>
            <w:tcMar>
              <w:top w:w="80" w:type="dxa"/>
              <w:left w:w="120" w:type="dxa"/>
              <w:bottom w:w="80" w:type="dxa"/>
              <w:right w:w="120" w:type="dxa"/>
            </w:tcMar>
            <w:vAlign w:val="center"/>
          </w:tcPr>
          <w:p>
            <w:pPr>
              <w:spacing w:after="0"/>
            </w:pPr>
          </w:p>
        </w:tc>
        <w:tc>
          <w:tcPr>
            <w:tcW w:w="2160" w:type="dxa"/>
            <w:tcMar>
              <w:top w:w="80" w:type="dxa"/>
              <w:left w:w="120" w:type="dxa"/>
              <w:bottom w:w="80" w:type="dxa"/>
              <w:right w:w="120" w:type="dxa"/>
            </w:tcMar>
            <w:vAlign w:val="center"/>
          </w:tcPr>
          <w:p>
            <w:pPr>
              <w:spacing w:after="0"/>
            </w:pP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3168" w:type="dxa"/>
            <w:tcMar>
              <w:top w:w="80" w:type="dxa"/>
              <w:left w:w="120" w:type="dxa"/>
              <w:bottom w:w="80" w:type="dxa"/>
              <w:right w:w="120" w:type="dxa"/>
            </w:tcMar>
            <w:vAlign w:val="center"/>
          </w:tcPr>
          <w:p>
            <w:pPr>
              <w:spacing w:after="0"/>
            </w:pPr>
            <w:r>
              <w:rPr>
                <w:b w:val="0"/>
                <w:i w:val="0"/>
                <w:color w:val="1F2937"/>
                <w:sz w:val="17"/>
              </w:rPr>
              <w:t>Business Analyst</w:t>
            </w:r>
          </w:p>
        </w:tc>
        <w:tc>
          <w:tcPr>
            <w:tcW w:w="2448" w:type="dxa"/>
            <w:tcMar>
              <w:top w:w="80" w:type="dxa"/>
              <w:left w:w="120" w:type="dxa"/>
              <w:bottom w:w="80" w:type="dxa"/>
              <w:right w:w="120" w:type="dxa"/>
            </w:tcMar>
            <w:vAlign w:val="center"/>
          </w:tcPr>
          <w:p>
            <w:pPr>
              <w:spacing w:after="0"/>
            </w:pPr>
          </w:p>
        </w:tc>
        <w:tc>
          <w:tcPr>
            <w:tcW w:w="1584" w:type="dxa"/>
            <w:tcMar>
              <w:top w:w="80" w:type="dxa"/>
              <w:left w:w="120" w:type="dxa"/>
              <w:bottom w:w="80" w:type="dxa"/>
              <w:right w:w="120" w:type="dxa"/>
            </w:tcMar>
            <w:vAlign w:val="center"/>
          </w:tcPr>
          <w:p>
            <w:pPr>
              <w:spacing w:after="0"/>
            </w:pPr>
          </w:p>
        </w:tc>
        <w:tc>
          <w:tcPr>
            <w:tcW w:w="2160" w:type="dxa"/>
            <w:tcMar>
              <w:top w:w="80" w:type="dxa"/>
              <w:left w:w="120" w:type="dxa"/>
              <w:bottom w:w="80" w:type="dxa"/>
              <w:right w:w="120" w:type="dxa"/>
            </w:tcMar>
            <w:vAlign w:val="center"/>
          </w:tcPr>
          <w:p>
            <w:pPr>
              <w:spacing w:after="0"/>
            </w:pP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3168" w:type="dxa"/>
            <w:tcMar>
              <w:top w:w="80" w:type="dxa"/>
              <w:left w:w="120" w:type="dxa"/>
              <w:bottom w:w="80" w:type="dxa"/>
              <w:right w:w="120" w:type="dxa"/>
            </w:tcMar>
            <w:vAlign w:val="center"/>
          </w:tcPr>
          <w:p>
            <w:pPr>
              <w:spacing w:after="0"/>
            </w:pPr>
            <w:r>
              <w:rPr>
                <w:b w:val="0"/>
                <w:i w:val="0"/>
                <w:color w:val="1F2937"/>
                <w:sz w:val="17"/>
              </w:rPr>
              <w:t>UX/UI Lead</w:t>
            </w:r>
          </w:p>
        </w:tc>
        <w:tc>
          <w:tcPr>
            <w:tcW w:w="2448" w:type="dxa"/>
            <w:tcMar>
              <w:top w:w="80" w:type="dxa"/>
              <w:left w:w="120" w:type="dxa"/>
              <w:bottom w:w="80" w:type="dxa"/>
              <w:right w:w="120" w:type="dxa"/>
            </w:tcMar>
            <w:vAlign w:val="center"/>
          </w:tcPr>
          <w:p>
            <w:pPr>
              <w:spacing w:after="0"/>
            </w:pPr>
          </w:p>
        </w:tc>
        <w:tc>
          <w:tcPr>
            <w:tcW w:w="1584" w:type="dxa"/>
            <w:tcMar>
              <w:top w:w="80" w:type="dxa"/>
              <w:left w:w="120" w:type="dxa"/>
              <w:bottom w:w="80" w:type="dxa"/>
              <w:right w:w="120" w:type="dxa"/>
            </w:tcMar>
            <w:vAlign w:val="center"/>
          </w:tcPr>
          <w:p>
            <w:pPr>
              <w:spacing w:after="0"/>
            </w:pPr>
          </w:p>
        </w:tc>
        <w:tc>
          <w:tcPr>
            <w:tcW w:w="2160" w:type="dxa"/>
            <w:tcMar>
              <w:top w:w="80" w:type="dxa"/>
              <w:left w:w="120" w:type="dxa"/>
              <w:bottom w:w="80" w:type="dxa"/>
              <w:right w:w="120" w:type="dxa"/>
            </w:tcMar>
            <w:vAlign w:val="center"/>
          </w:tcPr>
          <w:p>
            <w:pPr>
              <w:spacing w:after="0"/>
            </w:pP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3168" w:type="dxa"/>
            <w:tcMar>
              <w:top w:w="80" w:type="dxa"/>
              <w:left w:w="120" w:type="dxa"/>
              <w:bottom w:w="80" w:type="dxa"/>
              <w:right w:w="120" w:type="dxa"/>
            </w:tcMar>
            <w:vAlign w:val="center"/>
          </w:tcPr>
          <w:p>
            <w:pPr>
              <w:spacing w:after="0"/>
            </w:pPr>
            <w:r>
              <w:rPr>
                <w:b w:val="0"/>
                <w:i w:val="0"/>
                <w:color w:val="1F2937"/>
                <w:sz w:val="17"/>
              </w:rPr>
              <w:t>Technical Lead</w:t>
            </w:r>
          </w:p>
        </w:tc>
        <w:tc>
          <w:tcPr>
            <w:tcW w:w="2448" w:type="dxa"/>
            <w:tcMar>
              <w:top w:w="80" w:type="dxa"/>
              <w:left w:w="120" w:type="dxa"/>
              <w:bottom w:w="80" w:type="dxa"/>
              <w:right w:w="120" w:type="dxa"/>
            </w:tcMar>
            <w:vAlign w:val="center"/>
          </w:tcPr>
          <w:p>
            <w:pPr>
              <w:spacing w:after="0"/>
            </w:pPr>
          </w:p>
        </w:tc>
        <w:tc>
          <w:tcPr>
            <w:tcW w:w="1584" w:type="dxa"/>
            <w:tcMar>
              <w:top w:w="80" w:type="dxa"/>
              <w:left w:w="120" w:type="dxa"/>
              <w:bottom w:w="80" w:type="dxa"/>
              <w:right w:w="120" w:type="dxa"/>
            </w:tcMar>
            <w:vAlign w:val="center"/>
          </w:tcPr>
          <w:p>
            <w:pPr>
              <w:spacing w:after="0"/>
            </w:pPr>
          </w:p>
        </w:tc>
        <w:tc>
          <w:tcPr>
            <w:tcW w:w="2160" w:type="dxa"/>
            <w:tcMar>
              <w:top w:w="80" w:type="dxa"/>
              <w:left w:w="120" w:type="dxa"/>
              <w:bottom w:w="80" w:type="dxa"/>
              <w:right w:w="120" w:type="dxa"/>
            </w:tcMar>
            <w:vAlign w:val="center"/>
          </w:tcPr>
          <w:p>
            <w:pPr>
              <w:spacing w:after="0"/>
            </w:pPr>
          </w:p>
        </w:tc>
      </w:tr>
      <w:tr>
        <w:tblPrEx>
          <w:tblBorders>
            <w:top w:val="single" w:color="D9E2EC" w:sz="4" w:space="0"/>
            <w:left w:val="single" w:color="D9E2EC" w:sz="4" w:space="0"/>
            <w:bottom w:val="single" w:color="D9E2EC" w:sz="4" w:space="0"/>
            <w:right w:val="single" w:color="D9E2EC" w:sz="4" w:space="0"/>
            <w:insideH w:val="single" w:color="D9E2EC" w:sz="4" w:space="0"/>
            <w:insideV w:val="single" w:color="D9E2EC" w:sz="4" w:space="0"/>
          </w:tblBorders>
          <w:tblCellMar>
            <w:top w:w="0" w:type="dxa"/>
            <w:left w:w="108" w:type="dxa"/>
            <w:bottom w:w="0" w:type="dxa"/>
            <w:right w:w="108" w:type="dxa"/>
          </w:tblCellMar>
        </w:tblPrEx>
        <w:trPr>
          <w:jc w:val="center"/>
        </w:trPr>
        <w:tc>
          <w:tcPr>
            <w:tcW w:w="3168" w:type="dxa"/>
            <w:tcMar>
              <w:top w:w="80" w:type="dxa"/>
              <w:left w:w="120" w:type="dxa"/>
              <w:bottom w:w="80" w:type="dxa"/>
              <w:right w:w="120" w:type="dxa"/>
            </w:tcMar>
            <w:vAlign w:val="center"/>
          </w:tcPr>
          <w:p>
            <w:pPr>
              <w:spacing w:after="0"/>
            </w:pPr>
            <w:r>
              <w:rPr>
                <w:b w:val="0"/>
                <w:i w:val="0"/>
                <w:color w:val="1F2937"/>
                <w:sz w:val="17"/>
              </w:rPr>
              <w:t>QA Lead</w:t>
            </w:r>
          </w:p>
        </w:tc>
        <w:tc>
          <w:tcPr>
            <w:tcW w:w="2448" w:type="dxa"/>
            <w:tcMar>
              <w:top w:w="80" w:type="dxa"/>
              <w:left w:w="120" w:type="dxa"/>
              <w:bottom w:w="80" w:type="dxa"/>
              <w:right w:w="120" w:type="dxa"/>
            </w:tcMar>
            <w:vAlign w:val="center"/>
          </w:tcPr>
          <w:p>
            <w:pPr>
              <w:spacing w:after="0"/>
            </w:pPr>
          </w:p>
        </w:tc>
        <w:tc>
          <w:tcPr>
            <w:tcW w:w="1584" w:type="dxa"/>
            <w:tcMar>
              <w:top w:w="80" w:type="dxa"/>
              <w:left w:w="120" w:type="dxa"/>
              <w:bottom w:w="80" w:type="dxa"/>
              <w:right w:w="120" w:type="dxa"/>
            </w:tcMar>
            <w:vAlign w:val="center"/>
          </w:tcPr>
          <w:p>
            <w:pPr>
              <w:spacing w:after="0"/>
            </w:pPr>
          </w:p>
        </w:tc>
        <w:tc>
          <w:tcPr>
            <w:tcW w:w="2160" w:type="dxa"/>
            <w:tcMar>
              <w:top w:w="80" w:type="dxa"/>
              <w:left w:w="120" w:type="dxa"/>
              <w:bottom w:w="80" w:type="dxa"/>
              <w:right w:w="120" w:type="dxa"/>
            </w:tcMar>
            <w:vAlign w:val="center"/>
          </w:tcPr>
          <w:p>
            <w:pPr>
              <w:spacing w:after="0"/>
            </w:pPr>
          </w:p>
        </w:tc>
      </w:tr>
    </w:tbl>
    <w:p/>
    <w:sectPr>
      <w:footerReference r:id="rId5" w:type="default"/>
      <w:pgSz w:w="12240" w:h="15840"/>
      <w:pgMar w:top="1440" w:right="1440" w:bottom="1440" w:left="1440" w:header="706" w:footer="70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right"/>
    </w:pPr>
    <w:r>
      <w:rPr>
        <w:b w:val="0"/>
        <w:i w:val="0"/>
        <w:color w:val="6B7280"/>
        <w:sz w:val="16"/>
      </w:rPr>
      <w:t>Student Opportunity Hub | BRD &amp; PRD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E8A56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Calibri" w:hAnsi="Calibri" w:eastAsia="Calibri" w:cstheme="minorBidi"/>
      <w:color w:val="1F2937"/>
      <w:sz w:val="22"/>
      <w:szCs w:val="22"/>
      <w:lang w:val="en-US" w:eastAsia="en-US" w:bidi="ar-SA"/>
    </w:rPr>
  </w:style>
  <w:style w:type="paragraph" w:styleId="2">
    <w:name w:val="heading 1"/>
    <w:basedOn w:val="1"/>
    <w:next w:val="1"/>
    <w:link w:val="138"/>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3">
    <w:name w:val="heading 2"/>
    <w:basedOn w:val="1"/>
    <w:next w:val="1"/>
    <w:link w:val="139"/>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4">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spacing w:after="80"/>
      <w:ind w:left="720" w:hanging="360"/>
      <w:contextualSpacing/>
    </w:pPr>
    <w:rPr>
      <w:rFonts w:ascii="Calibri" w:hAnsi="Calibri"/>
      <w:sz w:val="22"/>
    </w:r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spacing w:after="80"/>
      <w:ind w:left="720" w:hanging="360"/>
      <w:contextualSpacing/>
    </w:pPr>
    <w:rPr>
      <w:rFonts w:ascii="Calibri" w:hAnsi="Calibri"/>
      <w:sz w:val="22"/>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Office_12.2.0.13215_F1E327BC-269C-435d-A152-05C5408002CA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Codex</dc:creator>
  <dc:description>generated by python-docx</dc:description>
  <cp:lastModifiedBy>quốc huy đỗ</cp:lastModifiedBy>
  <dcterms:modified xsi:type="dcterms:W3CDTF">2026-07-16T13:26:49Z</dcterms:modified>
  <dc:subject>Bảng tin Cơ hội Sinh viên</dc:subject>
  <dc:title>BRD &amp; PRD - Student Opportunity Hub</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FDA565DC1CFF449C88C307AAC9F2AC58_13</vt:lpwstr>
  </property>
</Properties>
</file>